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D2D872">
      <w:pPr>
        <w:pStyle w:val="31"/>
        <w:jc w:val="center"/>
        <w:rPr>
          <w:sz w:val="24"/>
          <w:szCs w:val="24"/>
        </w:rPr>
      </w:pPr>
      <w:r>
        <w:rPr>
          <w:sz w:val="24"/>
          <w:szCs w:val="24"/>
        </w:rPr>
        <w:t>RoboServe 项目知识点学习清单 + 面试题</w:t>
      </w:r>
    </w:p>
    <w:p w14:paraId="004C9BE2">
      <w:pPr>
        <w:rPr>
          <w:sz w:val="24"/>
          <w:szCs w:val="24"/>
        </w:rPr>
      </w:pPr>
      <w:r>
        <w:rPr>
          <w:sz w:val="24"/>
          <w:szCs w:val="24"/>
        </w:rPr>
        <w:t>本文档整理了项目开发过程中涉及的全部新技术知识点，每个知识点包含：核心概念、项目中的具体实现、面试常见问题及参考答案。</w:t>
      </w:r>
    </w:p>
    <w:p w14:paraId="1F7378F0">
      <w:pPr>
        <w:rPr>
          <w:sz w:val="24"/>
          <w:szCs w:val="24"/>
        </w:rPr>
      </w:pPr>
    </w:p>
    <w:p w14:paraId="5A18D8F7">
      <w:pPr>
        <w:pStyle w:val="3"/>
        <w:rPr>
          <w:sz w:val="24"/>
          <w:szCs w:val="24"/>
        </w:rPr>
      </w:pPr>
      <w:r>
        <w:rPr>
          <w:sz w:val="24"/>
          <w:szCs w:val="24"/>
        </w:rPr>
        <w:t>目录</w:t>
      </w:r>
    </w:p>
    <w:p w14:paraId="23CBDB6C">
      <w:pPr>
        <w:pStyle w:val="16"/>
        <w:rPr>
          <w:sz w:val="24"/>
          <w:szCs w:val="24"/>
        </w:rPr>
      </w:pPr>
      <w:r>
        <w:rPr>
          <w:sz w:val="24"/>
          <w:szCs w:val="24"/>
        </w:rPr>
        <w:t>一、向量检索基础</w:t>
      </w:r>
    </w:p>
    <w:p w14:paraId="1709B5FF">
      <w:pPr>
        <w:pStyle w:val="16"/>
        <w:rPr>
          <w:sz w:val="24"/>
          <w:szCs w:val="24"/>
        </w:rPr>
      </w:pPr>
      <w:r>
        <w:rPr>
          <w:sz w:val="24"/>
          <w:szCs w:val="24"/>
        </w:rPr>
        <w:t>二、Embedding 与稠密向量</w:t>
      </w:r>
    </w:p>
    <w:p w14:paraId="7722E503">
      <w:pPr>
        <w:pStyle w:val="16"/>
        <w:rPr>
          <w:sz w:val="24"/>
          <w:szCs w:val="24"/>
        </w:rPr>
      </w:pPr>
      <w:r>
        <w:rPr>
          <w:sz w:val="24"/>
          <w:szCs w:val="24"/>
        </w:rPr>
        <w:t>三、ChromaDB 向量数据库</w:t>
      </w:r>
    </w:p>
    <w:p w14:paraId="3EA6BDFA">
      <w:pPr>
        <w:pStyle w:val="16"/>
        <w:rPr>
          <w:sz w:val="24"/>
          <w:szCs w:val="24"/>
        </w:rPr>
      </w:pPr>
      <w:r>
        <w:rPr>
          <w:sz w:val="24"/>
          <w:szCs w:val="24"/>
        </w:rPr>
        <w:t>四、BM25 稀疏检索</w:t>
      </w:r>
    </w:p>
    <w:p w14:paraId="6E1B0BD2">
      <w:pPr>
        <w:pStyle w:val="16"/>
        <w:rPr>
          <w:sz w:val="24"/>
          <w:szCs w:val="24"/>
        </w:rPr>
      </w:pPr>
      <w:r>
        <w:rPr>
          <w:sz w:val="24"/>
          <w:szCs w:val="24"/>
        </w:rPr>
        <w:t>五、jieba 中文分词</w:t>
      </w:r>
    </w:p>
    <w:p w14:paraId="1951195D">
      <w:pPr>
        <w:pStyle w:val="16"/>
        <w:rPr>
          <w:sz w:val="24"/>
          <w:szCs w:val="24"/>
        </w:rPr>
      </w:pPr>
      <w:r>
        <w:rPr>
          <w:sz w:val="24"/>
          <w:szCs w:val="24"/>
        </w:rPr>
        <w:t>六、RRF 融合算法</w:t>
      </w:r>
    </w:p>
    <w:p w14:paraId="36A7991F">
      <w:pPr>
        <w:pStyle w:val="16"/>
        <w:rPr>
          <w:sz w:val="24"/>
          <w:szCs w:val="24"/>
        </w:rPr>
      </w:pPr>
      <w:r>
        <w:rPr>
          <w:sz w:val="24"/>
          <w:szCs w:val="24"/>
        </w:rPr>
        <w:t>七、Rerank 交叉编码器精排</w:t>
      </w:r>
    </w:p>
    <w:p w14:paraId="3D515E62">
      <w:pPr>
        <w:pStyle w:val="16"/>
        <w:rPr>
          <w:sz w:val="24"/>
          <w:szCs w:val="24"/>
        </w:rPr>
      </w:pPr>
      <w:r>
        <w:rPr>
          <w:sz w:val="24"/>
          <w:szCs w:val="24"/>
        </w:rPr>
        <w:t>八、混合检索整体链路</w:t>
      </w:r>
    </w:p>
    <w:p w14:paraId="7687BB40">
      <w:pPr>
        <w:pStyle w:val="16"/>
        <w:rPr>
          <w:sz w:val="24"/>
          <w:szCs w:val="24"/>
        </w:rPr>
      </w:pPr>
      <w:r>
        <w:rPr>
          <w:sz w:val="24"/>
          <w:szCs w:val="24"/>
        </w:rPr>
        <w:t>九、Memory 机制</w:t>
      </w:r>
    </w:p>
    <w:p w14:paraId="298A1D4A">
      <w:pPr>
        <w:pStyle w:val="16"/>
        <w:rPr>
          <w:sz w:val="24"/>
          <w:szCs w:val="24"/>
        </w:rPr>
      </w:pPr>
      <w:r>
        <w:rPr>
          <w:sz w:val="24"/>
          <w:szCs w:val="24"/>
        </w:rPr>
        <w:t>十、A2A 多 Agent 协作</w:t>
      </w:r>
    </w:p>
    <w:p w14:paraId="2303583E">
      <w:pPr>
        <w:pStyle w:val="16"/>
        <w:rPr>
          <w:sz w:val="24"/>
          <w:szCs w:val="24"/>
        </w:rPr>
      </w:pPr>
      <w:r>
        <w:rPr>
          <w:sz w:val="24"/>
          <w:szCs w:val="24"/>
        </w:rPr>
        <w:t>十一、LangChain 核心概念</w:t>
      </w:r>
    </w:p>
    <w:p w14:paraId="0B314A11">
      <w:pPr>
        <w:pStyle w:val="16"/>
        <w:rPr>
          <w:sz w:val="24"/>
          <w:szCs w:val="24"/>
        </w:rPr>
      </w:pPr>
      <w:r>
        <w:rPr>
          <w:sz w:val="24"/>
          <w:szCs w:val="24"/>
        </w:rPr>
        <w:t>十二、Python 工程实践</w:t>
      </w:r>
    </w:p>
    <w:p w14:paraId="3E4C2946">
      <w:pPr>
        <w:pStyle w:val="16"/>
        <w:rPr>
          <w:sz w:val="24"/>
          <w:szCs w:val="24"/>
        </w:rPr>
      </w:pPr>
      <w:r>
        <w:rPr>
          <w:sz w:val="24"/>
          <w:szCs w:val="24"/>
        </w:rPr>
        <w:t>十三、综合面试题</w:t>
      </w:r>
    </w:p>
    <w:p w14:paraId="7799C7FB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419F7B8">
      <w:pPr>
        <w:pStyle w:val="3"/>
        <w:rPr>
          <w:sz w:val="24"/>
          <w:szCs w:val="24"/>
        </w:rPr>
      </w:pPr>
      <w:r>
        <w:rPr>
          <w:sz w:val="24"/>
          <w:szCs w:val="24"/>
        </w:rPr>
        <w:t>一、向量检索基础</w:t>
      </w:r>
    </w:p>
    <w:p w14:paraId="67546BCF">
      <w:pPr>
        <w:pStyle w:val="4"/>
        <w:rPr>
          <w:sz w:val="24"/>
          <w:szCs w:val="24"/>
        </w:rPr>
      </w:pPr>
      <w:r>
        <w:rPr>
          <w:sz w:val="24"/>
          <w:szCs w:val="24"/>
        </w:rPr>
        <w:t>核心概念</w:t>
      </w:r>
    </w:p>
    <w:p w14:paraId="19FFEB87">
      <w:pPr>
        <w:rPr>
          <w:sz w:val="24"/>
          <w:szCs w:val="24"/>
        </w:rPr>
      </w:pPr>
      <w:r>
        <w:rPr>
          <w:b/>
          <w:sz w:val="24"/>
          <w:szCs w:val="24"/>
        </w:rPr>
        <w:t>什么是向量检索？</w:t>
      </w:r>
      <w:r>
        <w:rPr>
          <w:sz w:val="24"/>
          <w:szCs w:val="24"/>
        </w:rPr>
        <w:t xml:space="preserve"> 把文本（句子、段落、文档）通过 Embedding 模型转成一串数字（向量），然后在向量空间中找距离最近的文档。距离越近 = 语义越相似。</w:t>
      </w:r>
    </w:p>
    <w:p w14:paraId="197D8063">
      <w:pPr>
        <w:rPr>
          <w:sz w:val="24"/>
          <w:szCs w:val="24"/>
        </w:rPr>
      </w:pPr>
      <w:r>
        <w:rPr>
          <w:b/>
          <w:sz w:val="24"/>
          <w:szCs w:val="24"/>
        </w:rPr>
        <w:t>为什么用余弦相似度而不是欧式距离？</w:t>
      </w:r>
    </w:p>
    <w:p w14:paraId="0F64B661">
      <w:pPr>
        <w:shd w:val="clear" w:color="auto" w:fill="F2F2F2"/>
        <w:ind w:left="567"/>
        <w:rPr>
          <w:sz w:val="24"/>
          <w:szCs w:val="24"/>
        </w:rPr>
      </w:pPr>
      <w:r>
        <w:rPr>
          <w:rFonts w:ascii="Consolas" w:hAnsi="Consolas" w:eastAsia="微软雅黑"/>
          <w:sz w:val="24"/>
          <w:szCs w:val="24"/>
        </w:rPr>
        <w:t>余弦相似度：衡量两个向量的方向是否一致，范围 [-1, 1]，接近 1 = 方向相同 = 语义相似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欧式距离：  衡量两个向量的绝对距离，受向量长度影响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例子：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向量A = (1, 1)  长度 1.41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向量B = (2, 2)  长度 2.83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向量C = (3, 0)  长度 3.00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余弦(A,B) = 1.0   → 方向完全一致，语义相同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欧式(A,B) = 1.41  → 有距离差异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余弦(A,C) = 0.71  → 方向不同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欧式(A,C) = 2.24</w:t>
      </w:r>
    </w:p>
    <w:p w14:paraId="3816938C">
      <w:pPr>
        <w:rPr>
          <w:sz w:val="24"/>
          <w:szCs w:val="24"/>
        </w:rPr>
      </w:pPr>
      <w:r>
        <w:rPr>
          <w:sz w:val="24"/>
          <w:szCs w:val="24"/>
        </w:rPr>
        <w:t>选择余弦的原因：文本的长短不同（短句 vs 长文档），导致向量长度差异大。余弦只看方向不看长度，更稳定。</w:t>
      </w:r>
    </w:p>
    <w:p w14:paraId="1282F237">
      <w:pPr>
        <w:pStyle w:val="4"/>
        <w:rPr>
          <w:sz w:val="24"/>
          <w:szCs w:val="24"/>
        </w:rPr>
      </w:pPr>
      <w:r>
        <w:rPr>
          <w:sz w:val="24"/>
          <w:szCs w:val="24"/>
        </w:rPr>
        <w:t>项目中的位置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6296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4E506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位置</w:t>
            </w:r>
          </w:p>
        </w:tc>
        <w:tc>
          <w:tcPr>
            <w:tcW w:w="4320" w:type="dxa"/>
          </w:tcPr>
          <w:p w14:paraId="2701297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说明</w:t>
            </w:r>
          </w:p>
        </w:tc>
      </w:tr>
      <w:tr w14:paraId="15FDA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F3E2F2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model/factory.py</w:t>
            </w:r>
          </w:p>
        </w:tc>
        <w:tc>
          <w:tcPr>
            <w:tcW w:w="4320" w:type="dxa"/>
          </w:tcPr>
          <w:p w14:paraId="038C3CD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DashScope text-embedding-v4 把文本变成 1024 维向量</w:t>
            </w:r>
          </w:p>
        </w:tc>
      </w:tr>
      <w:tr w14:paraId="28E26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9D5068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Rag/vector_store.py</w:t>
            </w:r>
          </w:p>
        </w:tc>
        <w:tc>
          <w:tcPr>
            <w:tcW w:w="4320" w:type="dxa"/>
          </w:tcPr>
          <w:p w14:paraId="2E6C605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ChromaDB 存储向量，similarity_search 内部算余弦相似度</w:t>
            </w:r>
          </w:p>
        </w:tc>
      </w:tr>
    </w:tbl>
    <w:p w14:paraId="022C5E5C">
      <w:pPr>
        <w:rPr>
          <w:sz w:val="24"/>
          <w:szCs w:val="24"/>
        </w:rPr>
      </w:pPr>
    </w:p>
    <w:p w14:paraId="09CF374D">
      <w:pPr>
        <w:pStyle w:val="4"/>
        <w:rPr>
          <w:sz w:val="24"/>
          <w:szCs w:val="24"/>
        </w:rPr>
      </w:pPr>
      <w:r>
        <w:rPr>
          <w:sz w:val="24"/>
          <w:szCs w:val="24"/>
        </w:rPr>
        <w:t>面试题</w:t>
      </w:r>
    </w:p>
    <w:p w14:paraId="0E771E7C">
      <w:pPr>
        <w:rPr>
          <w:sz w:val="24"/>
          <w:szCs w:val="24"/>
        </w:rPr>
      </w:pPr>
      <w:r>
        <w:rPr>
          <w:b/>
          <w:color w:val="C0392B"/>
          <w:sz w:val="24"/>
          <w:szCs w:val="24"/>
        </w:rPr>
        <w:t>Q：什么是向量检索？和关键词搜索有什么区别？</w:t>
      </w:r>
    </w:p>
    <w:p w14:paraId="1AEB4257">
      <w:pPr>
        <w:rPr>
          <w:sz w:val="24"/>
          <w:szCs w:val="24"/>
        </w:rPr>
      </w:pPr>
      <w:r>
        <w:rPr>
          <w:sz w:val="24"/>
          <w:szCs w:val="24"/>
        </w:rPr>
        <w:t>向量检索把文本转成数字向量，通过计算向量间的距离（通常是余弦相似度）找相关内容。关键词搜索（如 BM25）是精确匹配用户输入的词。向量检索擅长语义匹配（"怎么保养" 能找到 "维护建议"），但弱于精确匹配（搜型号名可能找不准）。两者互补。</w:t>
      </w:r>
    </w:p>
    <w:p w14:paraId="33A7774F">
      <w:pPr>
        <w:rPr>
          <w:sz w:val="24"/>
          <w:szCs w:val="24"/>
        </w:rPr>
      </w:pPr>
      <w:r>
        <w:rPr>
          <w:b/>
          <w:color w:val="C0392B"/>
          <w:sz w:val="24"/>
          <w:szCs w:val="24"/>
        </w:rPr>
        <w:t>Q：余弦相似度的计算公式是什么？取值范围？</w:t>
      </w:r>
    </w:p>
    <w:p w14:paraId="14D71849">
      <w:pPr>
        <w:rPr>
          <w:rFonts w:hint="eastAsia" w:eastAsia="微软雅黑"/>
          <w:sz w:val="24"/>
          <w:szCs w:val="24"/>
          <w:lang w:val="en-US" w:eastAsia="zh-CN"/>
        </w:rPr>
      </w:pPr>
      <w:r>
        <w:rPr>
          <w:sz w:val="24"/>
          <w:szCs w:val="24"/>
        </w:rPr>
        <w:t>cos(A,B) = (A·B) / (|A| × |B|)，即两个向量的点积除以各自长度的乘积。取值 [-1, 1]，1 表示完全相同，0 表示无关，-1 表示完全相反。文本检索中一般看 0 到 1 的范围。</w:t>
      </w:r>
      <w:r>
        <w:rPr>
          <w:rFonts w:hint="eastAsia"/>
          <w:sz w:val="24"/>
          <w:szCs w:val="24"/>
          <w:lang w:val="en-US" w:eastAsia="zh-CN"/>
        </w:rPr>
        <w:tab/>
      </w:r>
      <w:bookmarkStart w:id="0" w:name="_GoBack"/>
      <w:bookmarkEnd w:id="0"/>
    </w:p>
    <w:p w14:paraId="66292AFC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11D9CA3">
      <w:pPr>
        <w:pStyle w:val="3"/>
        <w:rPr>
          <w:sz w:val="24"/>
          <w:szCs w:val="24"/>
        </w:rPr>
      </w:pPr>
      <w:r>
        <w:rPr>
          <w:sz w:val="24"/>
          <w:szCs w:val="24"/>
        </w:rPr>
        <w:t>二、Embedding 与稠密向量</w:t>
      </w:r>
    </w:p>
    <w:p w14:paraId="2C81D31D">
      <w:pPr>
        <w:pStyle w:val="4"/>
        <w:rPr>
          <w:sz w:val="24"/>
          <w:szCs w:val="24"/>
        </w:rPr>
      </w:pPr>
      <w:r>
        <w:rPr>
          <w:sz w:val="24"/>
          <w:szCs w:val="24"/>
        </w:rPr>
        <w:t>核心概念</w:t>
      </w:r>
    </w:p>
    <w:p w14:paraId="7BB798D1">
      <w:pPr>
        <w:rPr>
          <w:sz w:val="24"/>
          <w:szCs w:val="24"/>
        </w:rPr>
      </w:pPr>
      <w:r>
        <w:rPr>
          <w:b/>
          <w:sz w:val="24"/>
          <w:szCs w:val="24"/>
        </w:rPr>
        <w:t>什么是 Embedding？</w:t>
      </w:r>
      <w:r>
        <w:rPr>
          <w:sz w:val="24"/>
          <w:szCs w:val="24"/>
        </w:rPr>
        <w:t xml:space="preserve"> Embedding（嵌入）就是把一段文本压缩成一个固定长度的数字数组（向量）。这个数组"编码"了文本的语义信息——语义相近的文本，向量也相近。</w:t>
      </w:r>
    </w:p>
    <w:p w14:paraId="599A5C2C">
      <w:pPr>
        <w:rPr>
          <w:sz w:val="24"/>
          <w:szCs w:val="24"/>
        </w:rPr>
      </w:pPr>
      <w:r>
        <w:rPr>
          <w:b/>
          <w:sz w:val="24"/>
          <w:szCs w:val="24"/>
        </w:rPr>
        <w:t>稠密向量 vs 稀疏向量：</w:t>
      </w:r>
    </w:p>
    <w:p w14:paraId="14A7118E">
      <w:pPr>
        <w:shd w:val="clear" w:color="auto" w:fill="F2F2F2"/>
        <w:ind w:left="567"/>
        <w:rPr>
          <w:sz w:val="24"/>
          <w:szCs w:val="24"/>
        </w:rPr>
      </w:pPr>
      <w:r>
        <w:rPr>
          <w:rFonts w:ascii="Consolas" w:hAnsi="Consolas" w:eastAsia="微软雅黑"/>
          <w:sz w:val="24"/>
          <w:szCs w:val="24"/>
        </w:rPr>
        <w:t>稠密向量（Dense Embedding）：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- 每个维度都有非零值（通常是浮点数）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- 由深度学习模型生成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- 维度通常 384~1024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- 例：text-embedding-v4 输出 [0.023, -0.156, 0.891, ...]（1024个数字）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稀疏向量（Sparse Embedding / BM25）：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- 大部分维度是 0，只有匹配到的词才有值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- 基于词频统计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- 维度 = 整个词表大小（可能几万个）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- 例：{"扫地": 2.3, "机器人": 1.8, "清理": 3.1}（只有出现的词有分）</w:t>
      </w:r>
    </w:p>
    <w:p w14:paraId="37062726">
      <w:pPr>
        <w:pStyle w:val="4"/>
        <w:rPr>
          <w:sz w:val="24"/>
          <w:szCs w:val="24"/>
        </w:rPr>
      </w:pPr>
      <w:r>
        <w:rPr>
          <w:sz w:val="24"/>
          <w:szCs w:val="24"/>
        </w:rPr>
        <w:t>项目中的位置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8EEB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E8E62C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位置</w:t>
            </w:r>
          </w:p>
        </w:tc>
        <w:tc>
          <w:tcPr>
            <w:tcW w:w="4320" w:type="dxa"/>
          </w:tcPr>
          <w:p w14:paraId="026B67D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说明</w:t>
            </w:r>
          </w:p>
        </w:tc>
      </w:tr>
      <w:tr w14:paraId="49119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A4366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model/factory.py</w:t>
            </w:r>
          </w:p>
        </w:tc>
        <w:tc>
          <w:tcPr>
            <w:tcW w:w="4320" w:type="dxa"/>
          </w:tcPr>
          <w:p w14:paraId="2DDFE18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DashScope API 调用 text-embedding-v4</w:t>
            </w:r>
          </w:p>
        </w:tc>
      </w:tr>
      <w:tr w14:paraId="2522A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03EC7B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知识库</w:t>
            </w:r>
          </w:p>
        </w:tc>
        <w:tc>
          <w:tcPr>
            <w:tcW w:w="4320" w:type="dxa"/>
          </w:tcPr>
          <w:p w14:paraId="3FFFCF1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文档在系统启动时预计算向量，存入 ChromaDB</w:t>
            </w:r>
          </w:p>
        </w:tc>
      </w:tr>
      <w:tr w14:paraId="125DA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1ADF24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用户查询</w:t>
            </w:r>
          </w:p>
        </w:tc>
        <w:tc>
          <w:tcPr>
            <w:tcW w:w="4320" w:type="dxa"/>
          </w:tcPr>
          <w:p w14:paraId="02C7B21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实时计算向量，和库内向量算余弦相似度</w:t>
            </w:r>
          </w:p>
        </w:tc>
      </w:tr>
    </w:tbl>
    <w:p w14:paraId="32494AF6">
      <w:pPr>
        <w:rPr>
          <w:sz w:val="24"/>
          <w:szCs w:val="24"/>
        </w:rPr>
      </w:pPr>
    </w:p>
    <w:p w14:paraId="7E68E317">
      <w:pPr>
        <w:pStyle w:val="4"/>
        <w:rPr>
          <w:sz w:val="24"/>
          <w:szCs w:val="24"/>
        </w:rPr>
      </w:pPr>
      <w:r>
        <w:rPr>
          <w:sz w:val="24"/>
          <w:szCs w:val="24"/>
        </w:rPr>
        <w:t>面试题</w:t>
      </w:r>
    </w:p>
    <w:p w14:paraId="3C6D8BDF">
      <w:pPr>
        <w:rPr>
          <w:sz w:val="24"/>
          <w:szCs w:val="24"/>
        </w:rPr>
      </w:pPr>
      <w:r>
        <w:rPr>
          <w:b/>
          <w:color w:val="C0392B"/>
          <w:sz w:val="24"/>
          <w:szCs w:val="24"/>
        </w:rPr>
        <w:t>Q：Embedding 模型输出的向量维度是多少？维度越高越好吗？</w:t>
      </w:r>
    </w:p>
    <w:p w14:paraId="04B391E9">
      <w:pPr>
        <w:rPr>
          <w:sz w:val="24"/>
          <w:szCs w:val="24"/>
        </w:rPr>
      </w:pPr>
      <w:r>
        <w:rPr>
          <w:sz w:val="24"/>
          <w:szCs w:val="24"/>
        </w:rPr>
        <w:t>text-embedding-v4 输出 1024 维。不是越高越好。维度高能编码更多信息但计算成本更高、检索更慢。维度低则可能丢失语义信息。通常 384~1024 是平衡点。</w:t>
      </w:r>
    </w:p>
    <w:p w14:paraId="7D4F899E">
      <w:pPr>
        <w:rPr>
          <w:sz w:val="24"/>
          <w:szCs w:val="24"/>
        </w:rPr>
      </w:pPr>
      <w:r>
        <w:rPr>
          <w:b/>
          <w:color w:val="C0392B"/>
          <w:sz w:val="24"/>
          <w:szCs w:val="24"/>
        </w:rPr>
        <w:t>Q：稠密向量和稀疏向量各有什么优缺点？</w:t>
      </w:r>
    </w:p>
    <w:p w14:paraId="4C95D6B3">
      <w:pPr>
        <w:rPr>
          <w:sz w:val="24"/>
          <w:szCs w:val="24"/>
        </w:rPr>
      </w:pPr>
      <w:r>
        <w:rPr>
          <w:sz w:val="24"/>
          <w:szCs w:val="24"/>
        </w:rPr>
        <w:t>稠密向量擅长语义理解（"手机坏了" 能匹配 "设备故障"），但不擅长精确匹配（搜特定型号可能偏）。稀疏向量（BM25）擅长精确关键词匹配，但不理解语义。两者互补，这就是为什么我们做混合检索。</w:t>
      </w:r>
    </w:p>
    <w:p w14:paraId="25B1191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F15CCE9">
      <w:pPr>
        <w:pStyle w:val="3"/>
        <w:rPr>
          <w:sz w:val="24"/>
          <w:szCs w:val="24"/>
        </w:rPr>
      </w:pPr>
      <w:r>
        <w:rPr>
          <w:sz w:val="24"/>
          <w:szCs w:val="24"/>
        </w:rPr>
        <w:t>三、ChromaDB 向量数据库</w:t>
      </w:r>
    </w:p>
    <w:p w14:paraId="54DCE4A1">
      <w:pPr>
        <w:pStyle w:val="4"/>
        <w:rPr>
          <w:sz w:val="24"/>
          <w:szCs w:val="24"/>
        </w:rPr>
      </w:pPr>
      <w:r>
        <w:rPr>
          <w:sz w:val="24"/>
          <w:szCs w:val="24"/>
        </w:rPr>
        <w:t>核心概念</w:t>
      </w:r>
    </w:p>
    <w:p w14:paraId="26A2B09F">
      <w:pPr>
        <w:rPr>
          <w:sz w:val="24"/>
          <w:szCs w:val="24"/>
        </w:rPr>
      </w:pPr>
      <w:r>
        <w:rPr>
          <w:b/>
          <w:sz w:val="24"/>
          <w:szCs w:val="24"/>
        </w:rPr>
        <w:t>ChromaDB 是什么？</w:t>
      </w:r>
      <w:r>
        <w:rPr>
          <w:sz w:val="24"/>
          <w:szCs w:val="24"/>
        </w:rPr>
        <w:t xml:space="preserve"> 一个轻量级开源向量数据库，专门存和查向量。每个条目包含三部分：</w:t>
      </w:r>
    </w:p>
    <w:p w14:paraId="66B42179">
      <w:pPr>
        <w:shd w:val="clear" w:color="auto" w:fill="F2F2F2"/>
        <w:ind w:left="567"/>
        <w:rPr>
          <w:sz w:val="24"/>
          <w:szCs w:val="24"/>
        </w:rPr>
      </w:pPr>
      <w:r>
        <w:rPr>
          <w:rFonts w:ascii="Consolas" w:hAnsi="Consolas" w:eastAsia="微软雅黑"/>
          <w:sz w:val="24"/>
          <w:szCs w:val="24"/>
        </w:rPr>
        <w:t>Document：原文内容（page_content）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Vector：  对应的向量（embedding）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Metadata：附加元数据（source 文件名、chunk_id 等）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核心操作：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add()     → 存入文档（自动计算向量或使用你提供的向量）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similarity_search(query, k=3) → 查最相似的 top-k 篇</w:t>
      </w:r>
    </w:p>
    <w:p w14:paraId="2DCE63AC">
      <w:pPr>
        <w:rPr>
          <w:sz w:val="24"/>
          <w:szCs w:val="24"/>
        </w:rPr>
      </w:pPr>
      <w:r>
        <w:rPr>
          <w:sz w:val="24"/>
          <w:szCs w:val="24"/>
        </w:rPr>
        <w:t>内部用 HNSW（分层可导航小世界图）做近似最近邻搜索，比暴力遍历所有向量快很多。</w:t>
      </w:r>
    </w:p>
    <w:p w14:paraId="4F9C95B3">
      <w:pPr>
        <w:pStyle w:val="4"/>
        <w:rPr>
          <w:sz w:val="24"/>
          <w:szCs w:val="24"/>
        </w:rPr>
      </w:pPr>
      <w:r>
        <w:rPr>
          <w:sz w:val="24"/>
          <w:szCs w:val="24"/>
        </w:rPr>
        <w:t>项目中的位置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B7A8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51E21D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位置</w:t>
            </w:r>
          </w:p>
        </w:tc>
        <w:tc>
          <w:tcPr>
            <w:tcW w:w="4320" w:type="dxa"/>
          </w:tcPr>
          <w:p w14:paraId="2AC2AEF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说明</w:t>
            </w:r>
          </w:p>
        </w:tc>
      </w:tr>
      <w:tr w14:paraId="1BBF2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8DD43F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Rag/vector_store.py</w:t>
            </w:r>
          </w:p>
        </w:tc>
        <w:tc>
          <w:tcPr>
            <w:tcW w:w="4320" w:type="dxa"/>
          </w:tcPr>
          <w:p w14:paraId="6EA54F6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初始化 ChromaDB 客户端，加载文档，执行检索</w:t>
            </w:r>
          </w:p>
        </w:tc>
      </w:tr>
      <w:tr w14:paraId="5D8E3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42594A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config/chroma.yml</w:t>
            </w:r>
          </w:p>
        </w:tc>
        <w:tc>
          <w:tcPr>
            <w:tcW w:w="4320" w:type="dxa"/>
          </w:tcPr>
          <w:p w14:paraId="3646A02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配置持久化路径、检索数量 k</w:t>
            </w:r>
          </w:p>
        </w:tc>
      </w:tr>
    </w:tbl>
    <w:p w14:paraId="0F0FED2D">
      <w:pPr>
        <w:rPr>
          <w:sz w:val="24"/>
          <w:szCs w:val="24"/>
        </w:rPr>
      </w:pPr>
    </w:p>
    <w:p w14:paraId="1352C830">
      <w:pPr>
        <w:pStyle w:val="4"/>
        <w:rPr>
          <w:sz w:val="24"/>
          <w:szCs w:val="24"/>
        </w:rPr>
      </w:pPr>
      <w:r>
        <w:rPr>
          <w:sz w:val="24"/>
          <w:szCs w:val="24"/>
        </w:rPr>
        <w:t>面试题</w:t>
      </w:r>
    </w:p>
    <w:p w14:paraId="5C9B404C">
      <w:pPr>
        <w:rPr>
          <w:sz w:val="24"/>
          <w:szCs w:val="24"/>
        </w:rPr>
      </w:pPr>
      <w:r>
        <w:rPr>
          <w:b/>
          <w:color w:val="C0392B"/>
          <w:sz w:val="24"/>
          <w:szCs w:val="24"/>
        </w:rPr>
        <w:t>Q：ChromaDB 里面存的是什么？</w:t>
      </w:r>
    </w:p>
    <w:p w14:paraId="763D6136">
      <w:pPr>
        <w:rPr>
          <w:sz w:val="24"/>
          <w:szCs w:val="24"/>
        </w:rPr>
      </w:pPr>
      <w:r>
        <w:rPr>
          <w:sz w:val="24"/>
          <w:szCs w:val="24"/>
        </w:rPr>
        <w:t>存三样东西：文档原文（page_content）、对应的向量（embedding，由 text-embedding-v4 生成）、元数据（metadata，如来源文件名）。查询时把用户问题也变成向量，然后在库里找余弦相似度最高的文档。</w:t>
      </w:r>
    </w:p>
    <w:p w14:paraId="0660F002">
      <w:pPr>
        <w:rPr>
          <w:sz w:val="24"/>
          <w:szCs w:val="24"/>
        </w:rPr>
      </w:pPr>
      <w:r>
        <w:rPr>
          <w:b/>
          <w:color w:val="C0392B"/>
          <w:sz w:val="24"/>
          <w:szCs w:val="24"/>
        </w:rPr>
        <w:t>Q：你的文档是怎么分块的？为什么要分块？</w:t>
      </w:r>
    </w:p>
    <w:p w14:paraId="17BA7E5A">
      <w:pPr>
        <w:rPr>
          <w:sz w:val="24"/>
          <w:szCs w:val="24"/>
        </w:rPr>
      </w:pPr>
      <w:r>
        <w:rPr>
          <w:sz w:val="24"/>
          <w:szCs w:val="24"/>
        </w:rPr>
        <w:t>用 RecursiveCharacterTextSplitter 按分隔符递归切分，chunk_size=200，overlap=20。分块原因：Embedding 模型有最大输入长度限制（通常 512 token）；一个长文档如果整体编码会丢失细节；分块后检索更精准（返回的是最相关的那一小段，不是整篇文档）。</w:t>
      </w:r>
    </w:p>
    <w:p w14:paraId="2460DBCC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729CC10">
      <w:pPr>
        <w:pStyle w:val="3"/>
        <w:rPr>
          <w:sz w:val="24"/>
          <w:szCs w:val="24"/>
        </w:rPr>
      </w:pPr>
      <w:r>
        <w:rPr>
          <w:sz w:val="24"/>
          <w:szCs w:val="24"/>
        </w:rPr>
        <w:t>四、BM25 稀疏检索</w:t>
      </w:r>
    </w:p>
    <w:p w14:paraId="4A0889A3">
      <w:pPr>
        <w:pStyle w:val="4"/>
        <w:rPr>
          <w:sz w:val="24"/>
          <w:szCs w:val="24"/>
        </w:rPr>
      </w:pPr>
      <w:r>
        <w:rPr>
          <w:sz w:val="24"/>
          <w:szCs w:val="24"/>
        </w:rPr>
        <w:t>核心概念</w:t>
      </w:r>
    </w:p>
    <w:p w14:paraId="77800600">
      <w:pPr>
        <w:rPr>
          <w:sz w:val="24"/>
          <w:szCs w:val="24"/>
        </w:rPr>
      </w:pPr>
      <w:r>
        <w:rPr>
          <w:b/>
          <w:sz w:val="24"/>
          <w:szCs w:val="24"/>
        </w:rPr>
        <w:t>BM25 是什么？</w:t>
      </w:r>
      <w:r>
        <w:rPr>
          <w:sz w:val="24"/>
          <w:szCs w:val="24"/>
        </w:rPr>
        <w:t xml:space="preserve"> 信息检索领域的经典算法，基于 TF-IDF 思想。</w:t>
      </w:r>
    </w:p>
    <w:p w14:paraId="5CE509BD">
      <w:pPr>
        <w:shd w:val="clear" w:color="auto" w:fill="F2F2F2"/>
        <w:ind w:left="567"/>
        <w:rPr>
          <w:sz w:val="24"/>
          <w:szCs w:val="24"/>
        </w:rPr>
      </w:pPr>
      <w:r>
        <w:rPr>
          <w:rFonts w:ascii="Consolas" w:hAnsi="Consolas" w:eastAsia="微软雅黑"/>
          <w:sz w:val="24"/>
          <w:szCs w:val="24"/>
        </w:rPr>
        <w:t>score(D, Q) = Σ IDF(qi) × TF_factor(qi, D)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其中：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TF  = 词 qi 在文档 D 中出现的频率（出现越多越好，但有饱和）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IDF = 词 qi 的稀有程度（越少文档包含它，它越重要）</w:t>
      </w:r>
    </w:p>
    <w:p w14:paraId="002EB285">
      <w:pPr>
        <w:rPr>
          <w:sz w:val="24"/>
          <w:szCs w:val="24"/>
        </w:rPr>
      </w:pPr>
      <w:r>
        <w:rPr>
          <w:sz w:val="24"/>
          <w:szCs w:val="24"/>
        </w:rPr>
        <w:t>一句话理解：一个文档如果包含了用户查询中的很多词，而且这些词在其他文档中很少出现 → 这个文档和查询高度相关。</w:t>
      </w:r>
    </w:p>
    <w:p w14:paraId="6D3A700D">
      <w:pPr>
        <w:rPr>
          <w:sz w:val="24"/>
          <w:szCs w:val="24"/>
        </w:rPr>
      </w:pPr>
      <w:r>
        <w:rPr>
          <w:b/>
          <w:sz w:val="24"/>
          <w:szCs w:val="24"/>
        </w:rPr>
        <w:t>BM25 vs TF-IDF 的区别：</w:t>
      </w:r>
    </w:p>
    <w:p w14:paraId="51A66E73">
      <w:pPr>
        <w:shd w:val="clear" w:color="auto" w:fill="F2F2F2"/>
        <w:ind w:left="567"/>
        <w:rPr>
          <w:sz w:val="24"/>
          <w:szCs w:val="24"/>
        </w:rPr>
      </w:pPr>
      <w:r>
        <w:rPr>
          <w:rFonts w:ascii="Consolas" w:hAnsi="Consolas" w:eastAsia="微软雅黑"/>
          <w:sz w:val="24"/>
          <w:szCs w:val="24"/>
        </w:rPr>
        <w:t>TF-IDF：  词出现次数越多，得分线性增长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BM25：    有饱和函数，词出现到一定次数后得分不再增长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BM25：    有长度归一化，长文档不会天然占优势</w:t>
      </w:r>
    </w:p>
    <w:p w14:paraId="5A6D5D3F">
      <w:pPr>
        <w:pStyle w:val="4"/>
        <w:rPr>
          <w:sz w:val="24"/>
          <w:szCs w:val="24"/>
        </w:rPr>
      </w:pPr>
      <w:r>
        <w:rPr>
          <w:sz w:val="24"/>
          <w:szCs w:val="24"/>
        </w:rPr>
        <w:t>项目中的位置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D151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3187A3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位置</w:t>
            </w:r>
          </w:p>
        </w:tc>
        <w:tc>
          <w:tcPr>
            <w:tcW w:w="4320" w:type="dxa"/>
          </w:tcPr>
          <w:p w14:paraId="0419B54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说明</w:t>
            </w:r>
          </w:p>
        </w:tc>
      </w:tr>
      <w:tr w14:paraId="1ED92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62B6EB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Rag/bm25_store.py</w:t>
            </w:r>
          </w:p>
        </w:tc>
        <w:tc>
          <w:tcPr>
            <w:tcW w:w="4320" w:type="dxa"/>
          </w:tcPr>
          <w:p w14:paraId="1D3A8AB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BM25Store 类，jieba 分词 + BM25Okapi 索引</w:t>
            </w:r>
          </w:p>
        </w:tc>
      </w:tr>
      <w:tr w14:paraId="77B93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7991D9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data/custom_dict.txt</w:t>
            </w:r>
          </w:p>
        </w:tc>
        <w:tc>
          <w:tcPr>
            <w:tcW w:w="4320" w:type="dxa"/>
          </w:tcPr>
          <w:p w14:paraId="1B6B964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自定义分词词典</w:t>
            </w:r>
          </w:p>
        </w:tc>
      </w:tr>
      <w:tr w14:paraId="6031E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DF957C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持久化</w:t>
            </w:r>
          </w:p>
        </w:tc>
        <w:tc>
          <w:tcPr>
            <w:tcW w:w="4320" w:type="dxa"/>
          </w:tcPr>
          <w:p w14:paraId="35A5B5E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bm25_index.pkl，用 pickle 序列化</w:t>
            </w:r>
          </w:p>
        </w:tc>
      </w:tr>
    </w:tbl>
    <w:p w14:paraId="27BF7437">
      <w:pPr>
        <w:rPr>
          <w:sz w:val="24"/>
          <w:szCs w:val="24"/>
        </w:rPr>
      </w:pPr>
    </w:p>
    <w:p w14:paraId="041BE1A1">
      <w:pPr>
        <w:pStyle w:val="4"/>
        <w:rPr>
          <w:sz w:val="24"/>
          <w:szCs w:val="24"/>
        </w:rPr>
      </w:pPr>
      <w:r>
        <w:rPr>
          <w:sz w:val="24"/>
          <w:szCs w:val="24"/>
        </w:rPr>
        <w:t>面试题</w:t>
      </w:r>
    </w:p>
    <w:p w14:paraId="7A7A18F9">
      <w:pPr>
        <w:rPr>
          <w:sz w:val="24"/>
          <w:szCs w:val="24"/>
        </w:rPr>
      </w:pPr>
      <w:r>
        <w:rPr>
          <w:b/>
          <w:color w:val="C0392B"/>
          <w:sz w:val="24"/>
          <w:szCs w:val="24"/>
        </w:rPr>
        <w:t>Q：BM25 的检索原理是什么？</w:t>
      </w:r>
    </w:p>
    <w:p w14:paraId="0D9EFB3F">
      <w:pPr>
        <w:rPr>
          <w:sz w:val="24"/>
          <w:szCs w:val="24"/>
        </w:rPr>
      </w:pPr>
      <w:r>
        <w:rPr>
          <w:sz w:val="24"/>
          <w:szCs w:val="24"/>
        </w:rPr>
        <w:t>BM25 基于词频（TF）和逆文档频率（IDF）。一个文档如果包含了很多查询词，而且这些词在整个语料中比较稀有，那么这个文档得分就高。BM25 相比朴素 TF-IDF 的改进是加入了饱和函数（防止一个词出现太多次主导结果）和文档长度归一化。</w:t>
      </w:r>
    </w:p>
    <w:p w14:paraId="681A3FD6">
      <w:pPr>
        <w:rPr>
          <w:sz w:val="24"/>
          <w:szCs w:val="24"/>
        </w:rPr>
      </w:pPr>
      <w:r>
        <w:rPr>
          <w:b/>
          <w:color w:val="C0392B"/>
          <w:sz w:val="24"/>
          <w:szCs w:val="24"/>
        </w:rPr>
        <w:t>Q：BM25 索引为什么要持久化？</w:t>
      </w:r>
    </w:p>
    <w:p w14:paraId="46F28D7E">
      <w:pPr>
        <w:rPr>
          <w:sz w:val="24"/>
          <w:szCs w:val="24"/>
        </w:rPr>
      </w:pPr>
      <w:r>
        <w:rPr>
          <w:sz w:val="24"/>
          <w:szCs w:val="24"/>
        </w:rPr>
        <w:t>BM25 需要对所有文档做分词，如果有几百个 chunk，每次启动都重建需要几秒到十几秒。用 pickle 序列化到文件，启动时直接加载只需要零点几秒。同时用 MD5 签名校验——知识库文件变了就自动重建索引。</w:t>
      </w:r>
    </w:p>
    <w:p w14:paraId="69F2DA18">
      <w:pPr>
        <w:rPr>
          <w:sz w:val="24"/>
          <w:szCs w:val="24"/>
        </w:rPr>
      </w:pPr>
      <w:r>
        <w:rPr>
          <w:b/>
          <w:color w:val="C0392B"/>
          <w:sz w:val="24"/>
          <w:szCs w:val="24"/>
        </w:rPr>
        <w:t>Q：BM25 对中文有什么特殊要求？</w:t>
      </w:r>
    </w:p>
    <w:p w14:paraId="27D52FC3">
      <w:pPr>
        <w:rPr>
          <w:sz w:val="24"/>
          <w:szCs w:val="24"/>
        </w:rPr>
      </w:pPr>
      <w:r>
        <w:rPr>
          <w:sz w:val="24"/>
          <w:szCs w:val="24"/>
        </w:rPr>
        <w:t>BM25 不能直接用中文原文，必须先分词（把句子切成词语）。因为 BM25 是基于"词"的频率统计，如果不分词，整句中文就只有一个"词"，没法统计。我们用 jieba 做中文分词。</w:t>
      </w:r>
    </w:p>
    <w:p w14:paraId="0EF017FF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F78EB14">
      <w:pPr>
        <w:pStyle w:val="3"/>
        <w:rPr>
          <w:sz w:val="24"/>
          <w:szCs w:val="24"/>
        </w:rPr>
      </w:pPr>
      <w:r>
        <w:rPr>
          <w:sz w:val="24"/>
          <w:szCs w:val="24"/>
        </w:rPr>
        <w:t>五、jieba 中文分词</w:t>
      </w:r>
    </w:p>
    <w:p w14:paraId="0FC7328C">
      <w:pPr>
        <w:pStyle w:val="4"/>
        <w:rPr>
          <w:sz w:val="24"/>
          <w:szCs w:val="24"/>
        </w:rPr>
      </w:pPr>
      <w:r>
        <w:rPr>
          <w:sz w:val="24"/>
          <w:szCs w:val="24"/>
        </w:rPr>
        <w:t>核心概念</w:t>
      </w:r>
    </w:p>
    <w:p w14:paraId="3EEE12C6">
      <w:pPr>
        <w:rPr>
          <w:sz w:val="24"/>
          <w:szCs w:val="24"/>
        </w:rPr>
      </w:pPr>
      <w:r>
        <w:rPr>
          <w:b/>
          <w:sz w:val="24"/>
          <w:szCs w:val="24"/>
        </w:rPr>
        <w:t>什么是中文分词？</w:t>
      </w:r>
      <w:r>
        <w:rPr>
          <w:sz w:val="24"/>
          <w:szCs w:val="24"/>
        </w:rPr>
        <w:t xml:space="preserve"> 中文没有英文那样的空格分隔词语，"扫地机器人怎么清理" 是一个连续字符串。分词就是把这句话切成词语：["扫地", "机器人", "怎么", "清理"]。</w:t>
      </w:r>
    </w:p>
    <w:p w14:paraId="3CC1EBFF">
      <w:pPr>
        <w:rPr>
          <w:sz w:val="24"/>
          <w:szCs w:val="24"/>
        </w:rPr>
      </w:pPr>
      <w:r>
        <w:rPr>
          <w:b/>
          <w:sz w:val="24"/>
          <w:szCs w:val="24"/>
        </w:rPr>
        <w:t>为什么要分词？</w:t>
      </w:r>
      <w:r>
        <w:rPr>
          <w:sz w:val="24"/>
          <w:szCs w:val="24"/>
        </w:rPr>
        <w:t xml:space="preserve"> BM25 基于词频统计，如果不分词，整句话就是一个"词"，无法计算单个词的频率。分词后才能知道"扫地"出现了几次、"清理"出现了几次。</w:t>
      </w:r>
    </w:p>
    <w:p w14:paraId="205F75EE">
      <w:pPr>
        <w:rPr>
          <w:sz w:val="24"/>
          <w:szCs w:val="24"/>
        </w:rPr>
      </w:pPr>
      <w:r>
        <w:rPr>
          <w:b/>
          <w:sz w:val="24"/>
          <w:szCs w:val="24"/>
        </w:rPr>
        <w:t>自定义词典的作用：</w:t>
      </w:r>
    </w:p>
    <w:p w14:paraId="5ABDA9FB">
      <w:pPr>
        <w:rPr>
          <w:sz w:val="24"/>
          <w:szCs w:val="24"/>
        </w:rPr>
      </w:pPr>
      <w:r>
        <w:rPr>
          <w:sz w:val="24"/>
          <w:szCs w:val="24"/>
        </w:rPr>
        <w:t>jieba 默认词库是通用中文。"HEPA滤网" 可能被切成 "HEPA" + "滤网"。但在知识库里 "HEPA滤网" 是一个完整术语。自定义词典告诉 jieba "这个词不要拆"。</w:t>
      </w:r>
    </w:p>
    <w:p w14:paraId="29A179F7">
      <w:pPr>
        <w:pStyle w:val="4"/>
        <w:rPr>
          <w:sz w:val="24"/>
          <w:szCs w:val="24"/>
        </w:rPr>
      </w:pPr>
      <w:r>
        <w:rPr>
          <w:sz w:val="24"/>
          <w:szCs w:val="24"/>
        </w:rPr>
        <w:t>项目中的位置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ABBE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FE105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位置</w:t>
            </w:r>
          </w:p>
        </w:tc>
        <w:tc>
          <w:tcPr>
            <w:tcW w:w="4320" w:type="dxa"/>
          </w:tcPr>
          <w:p w14:paraId="7B07D8E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说明</w:t>
            </w:r>
          </w:p>
        </w:tc>
      </w:tr>
      <w:tr w14:paraId="00B2F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77DB55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Rag/bm25_store.py 第146-148行</w:t>
            </w:r>
          </w:p>
        </w:tc>
        <w:tc>
          <w:tcPr>
            <w:tcW w:w="4320" w:type="dxa"/>
          </w:tcPr>
          <w:p w14:paraId="4D8C998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加载 data/custom_dict.txt</w:t>
            </w:r>
          </w:p>
        </w:tc>
      </w:tr>
      <w:tr w14:paraId="3231B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D3B6E9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Rag/bm25_store.py 第156-157行</w:t>
            </w:r>
          </w:p>
        </w:tc>
        <w:tc>
          <w:tcPr>
            <w:tcW w:w="4320" w:type="dxa"/>
          </w:tcPr>
          <w:p w14:paraId="2228F10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_tokenize 方法：jieba.cut(text)</w:t>
            </w:r>
          </w:p>
        </w:tc>
      </w:tr>
    </w:tbl>
    <w:p w14:paraId="64AB5C74">
      <w:pPr>
        <w:rPr>
          <w:sz w:val="24"/>
          <w:szCs w:val="24"/>
        </w:rPr>
      </w:pPr>
    </w:p>
    <w:p w14:paraId="244ECC4D">
      <w:pPr>
        <w:pStyle w:val="4"/>
        <w:rPr>
          <w:sz w:val="24"/>
          <w:szCs w:val="24"/>
        </w:rPr>
      </w:pPr>
      <w:r>
        <w:rPr>
          <w:sz w:val="24"/>
          <w:szCs w:val="24"/>
        </w:rPr>
        <w:t>面试题</w:t>
      </w:r>
    </w:p>
    <w:p w14:paraId="6EC25B31">
      <w:pPr>
        <w:rPr>
          <w:sz w:val="24"/>
          <w:szCs w:val="24"/>
        </w:rPr>
      </w:pPr>
      <w:r>
        <w:rPr>
          <w:b/>
          <w:color w:val="C0392B"/>
          <w:sz w:val="24"/>
          <w:szCs w:val="24"/>
        </w:rPr>
        <w:t>Q：为什么 BM25 需要分词，而 Dense 向量检索不需要？</w:t>
      </w:r>
    </w:p>
    <w:p w14:paraId="23B42BDD">
      <w:pPr>
        <w:rPr>
          <w:sz w:val="24"/>
          <w:szCs w:val="24"/>
        </w:rPr>
      </w:pPr>
      <w:r>
        <w:rPr>
          <w:sz w:val="24"/>
          <w:szCs w:val="24"/>
        </w:rPr>
        <w:t>BM25 是基于词频的统计算法，它统计的是"某个词在文档中出现了几次"。如果中文不切词，整句就是一个单位，无法统计单个词的频率。而 Dense 向量由 Embedding 模型（如 text-embedding-v4）处理，模型内部自己学会了理解中文语义，不需要人工分词。</w:t>
      </w:r>
    </w:p>
    <w:p w14:paraId="52EF781D">
      <w:pPr>
        <w:rPr>
          <w:sz w:val="24"/>
          <w:szCs w:val="24"/>
        </w:rPr>
      </w:pPr>
      <w:r>
        <w:rPr>
          <w:b/>
          <w:color w:val="C0392B"/>
          <w:sz w:val="24"/>
          <w:szCs w:val="24"/>
        </w:rPr>
        <w:t>Q：自定义词典解决什么问题？</w:t>
      </w:r>
    </w:p>
    <w:p w14:paraId="67C05716">
      <w:pPr>
        <w:rPr>
          <w:sz w:val="24"/>
          <w:szCs w:val="24"/>
        </w:rPr>
      </w:pPr>
      <w:r>
        <w:rPr>
          <w:sz w:val="24"/>
          <w:szCs w:val="24"/>
        </w:rPr>
        <w:t>jieba 默认词库是通用中文，不包含专业术语。比如 "3D结构光" 默认被切成 "3D" + "结构" + "光"，但知识库里是完整术语。自定义词典让 jieba 把它当成一个整体，BM25 才能精确匹配。</w:t>
      </w:r>
    </w:p>
    <w:p w14:paraId="575015DF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97752C1">
      <w:pPr>
        <w:pStyle w:val="3"/>
        <w:rPr>
          <w:sz w:val="24"/>
          <w:szCs w:val="24"/>
        </w:rPr>
      </w:pPr>
      <w:r>
        <w:rPr>
          <w:sz w:val="24"/>
          <w:szCs w:val="24"/>
        </w:rPr>
        <w:t>六、RRF 融合算法</w:t>
      </w:r>
    </w:p>
    <w:p w14:paraId="59BAE968">
      <w:pPr>
        <w:pStyle w:val="4"/>
        <w:rPr>
          <w:sz w:val="24"/>
          <w:szCs w:val="24"/>
        </w:rPr>
      </w:pPr>
      <w:r>
        <w:rPr>
          <w:sz w:val="24"/>
          <w:szCs w:val="24"/>
        </w:rPr>
        <w:t>核心概念</w:t>
      </w:r>
    </w:p>
    <w:p w14:paraId="2372DED3">
      <w:pPr>
        <w:rPr>
          <w:sz w:val="24"/>
          <w:szCs w:val="24"/>
        </w:rPr>
      </w:pPr>
      <w:r>
        <w:rPr>
          <w:b/>
          <w:sz w:val="24"/>
          <w:szCs w:val="24"/>
        </w:rPr>
        <w:t>什么是 RRF（Reciprocal Rank Fusion）？</w:t>
      </w:r>
      <w:r>
        <w:rPr>
          <w:sz w:val="24"/>
          <w:szCs w:val="24"/>
        </w:rPr>
        <w:t xml:space="preserve"> 把多路检索结果合并成一份最终排序列表的方法。核心思想：只看排名，不看原始分数。</w:t>
      </w:r>
    </w:p>
    <w:p w14:paraId="7D726B32">
      <w:pPr>
        <w:shd w:val="clear" w:color="auto" w:fill="F2F2F2"/>
        <w:ind w:left="567"/>
        <w:rPr>
          <w:sz w:val="24"/>
          <w:szCs w:val="24"/>
        </w:rPr>
      </w:pPr>
      <w:r>
        <w:rPr>
          <w:rFonts w:ascii="Consolas" w:hAnsi="Consolas" w:eastAsia="微软雅黑"/>
          <w:sz w:val="24"/>
          <w:szCs w:val="24"/>
        </w:rPr>
        <w:t>RRF_score(d) = Σ  1 / (k + rank_i(d))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d = 某个文档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rank_i(d) = 该文档在第 i 路检索中的排名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k = 平滑常数，默认 60</w:t>
      </w:r>
    </w:p>
    <w:p w14:paraId="47B37EFB">
      <w:pPr>
        <w:rPr>
          <w:sz w:val="24"/>
          <w:szCs w:val="24"/>
        </w:rPr>
      </w:pPr>
      <w:r>
        <w:rPr>
          <w:b/>
          <w:sz w:val="24"/>
          <w:szCs w:val="24"/>
        </w:rPr>
        <w:t>为什么不用原始分数？</w:t>
      </w:r>
    </w:p>
    <w:p w14:paraId="2158904F">
      <w:pPr>
        <w:rPr>
          <w:sz w:val="24"/>
          <w:szCs w:val="24"/>
        </w:rPr>
      </w:pPr>
      <w:r>
        <w:rPr>
          <w:sz w:val="24"/>
          <w:szCs w:val="24"/>
        </w:rPr>
        <w:t>Dense 的分数是余弦相似度（0~1），BM25 的分数是 TF-IDF 加权（可能是 0~几十）。两路分数的尺度不同，没法直接比大小。RRF 绕开这个问题——只看"排第几"，不看"得了几分"。</w:t>
      </w:r>
    </w:p>
    <w:p w14:paraId="2382C179">
      <w:pPr>
        <w:rPr>
          <w:sz w:val="24"/>
          <w:szCs w:val="24"/>
        </w:rPr>
      </w:pPr>
      <w:r>
        <w:rPr>
          <w:b/>
          <w:sz w:val="24"/>
          <w:szCs w:val="24"/>
        </w:rPr>
        <w:t>手算例子：</w:t>
      </w:r>
    </w:p>
    <w:p w14:paraId="078F99FA">
      <w:pPr>
        <w:shd w:val="clear" w:color="auto" w:fill="F2F2F2"/>
        <w:ind w:left="567"/>
        <w:rPr>
          <w:sz w:val="24"/>
          <w:szCs w:val="24"/>
        </w:rPr>
      </w:pPr>
      <w:r>
        <w:rPr>
          <w:rFonts w:ascii="Consolas" w:hAnsi="Consolas" w:eastAsia="微软雅黑"/>
          <w:sz w:val="24"/>
          <w:szCs w:val="24"/>
        </w:rPr>
        <w:t>Dense 检索排名：DocA(1)  DocB(2)  DocC(3)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BM25  检索排名：DocB(1)  DocC(2)  DocA(3)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RRF(k=60):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DocA = 1/(60+1) + 1/(60+3) = 0.01639 + 0.01587 = 0.03226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DocB = 1/(60+2) + 1/(60+1) = 0.01613 + 0.01639 = 0.03252  ← 最高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DocC = 1/(60+3) + 1/(60+2) = 0.01587 + 0.01613 = 0.03200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最终排序：DocB &gt; DocA &gt; DocC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DocB 在两路都排前列，所以 RRF 分最高</w:t>
      </w:r>
    </w:p>
    <w:p w14:paraId="6167BEFD">
      <w:pPr>
        <w:pStyle w:val="4"/>
        <w:rPr>
          <w:sz w:val="24"/>
          <w:szCs w:val="24"/>
        </w:rPr>
      </w:pPr>
      <w:r>
        <w:rPr>
          <w:sz w:val="24"/>
          <w:szCs w:val="24"/>
        </w:rPr>
        <w:t>项目中的位置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EC65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4C6B2A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位置</w:t>
            </w:r>
          </w:p>
        </w:tc>
        <w:tc>
          <w:tcPr>
            <w:tcW w:w="4320" w:type="dxa"/>
          </w:tcPr>
          <w:p w14:paraId="60A30B9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说明</w:t>
            </w:r>
          </w:p>
        </w:tc>
      </w:tr>
      <w:tr w14:paraId="181DE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A2E728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Rag/vector_store.py 第167-219行</w:t>
            </w:r>
          </w:p>
        </w:tc>
        <w:tc>
          <w:tcPr>
            <w:tcW w:w="4320" w:type="dxa"/>
          </w:tcPr>
          <w:p w14:paraId="32856A9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hybrid_retrieve 方法中的 RRF 融合逻辑</w:t>
            </w:r>
          </w:p>
        </w:tc>
      </w:tr>
      <w:tr w14:paraId="680DD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3B926D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文档去重</w:t>
            </w:r>
          </w:p>
        </w:tc>
        <w:tc>
          <w:tcPr>
            <w:tcW w:w="4320" w:type="dxa"/>
          </w:tcPr>
          <w:p w14:paraId="726B2FE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hashlib.md5(doc.page_content) 做 key</w:t>
            </w:r>
          </w:p>
        </w:tc>
      </w:tr>
      <w:tr w14:paraId="01840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5D368B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config/chroma.yml</w:t>
            </w:r>
          </w:p>
        </w:tc>
        <w:tc>
          <w:tcPr>
            <w:tcW w:w="4320" w:type="dxa"/>
          </w:tcPr>
          <w:p w14:paraId="3094B9A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rrf_k: 60</w:t>
            </w:r>
          </w:p>
        </w:tc>
      </w:tr>
    </w:tbl>
    <w:p w14:paraId="66E92383">
      <w:pPr>
        <w:rPr>
          <w:sz w:val="24"/>
          <w:szCs w:val="24"/>
        </w:rPr>
      </w:pPr>
    </w:p>
    <w:p w14:paraId="66146377">
      <w:pPr>
        <w:pStyle w:val="4"/>
        <w:rPr>
          <w:sz w:val="24"/>
          <w:szCs w:val="24"/>
        </w:rPr>
      </w:pPr>
      <w:r>
        <w:rPr>
          <w:sz w:val="24"/>
          <w:szCs w:val="24"/>
        </w:rPr>
        <w:t>面试题</w:t>
      </w:r>
    </w:p>
    <w:p w14:paraId="579324C4">
      <w:pPr>
        <w:rPr>
          <w:sz w:val="24"/>
          <w:szCs w:val="24"/>
        </w:rPr>
      </w:pPr>
      <w:r>
        <w:rPr>
          <w:b/>
          <w:color w:val="C0392B"/>
          <w:sz w:val="24"/>
          <w:szCs w:val="24"/>
        </w:rPr>
        <w:t>Q：RRF 融合为什么要用排名而不是原始分数？</w:t>
      </w:r>
    </w:p>
    <w:p w14:paraId="128591D0">
      <w:pPr>
        <w:rPr>
          <w:sz w:val="24"/>
          <w:szCs w:val="24"/>
        </w:rPr>
      </w:pPr>
      <w:r>
        <w:rPr>
          <w:sz w:val="24"/>
          <w:szCs w:val="24"/>
        </w:rPr>
        <w:t>Dense 向量的分数是余弦相似度（范围 0~1），BM25 的分数是 TF-IDF 加权（范围不确定）。两路分数的尺度和分布都不同，无法直接比较。RRF 只用排名（第 1、第 2、第 3...），避开了分数归一化的问题。</w:t>
      </w:r>
    </w:p>
    <w:p w14:paraId="49DE0E01">
      <w:pPr>
        <w:rPr>
          <w:sz w:val="24"/>
          <w:szCs w:val="24"/>
        </w:rPr>
      </w:pPr>
      <w:r>
        <w:rPr>
          <w:b/>
          <w:color w:val="C0392B"/>
          <w:sz w:val="24"/>
          <w:szCs w:val="24"/>
        </w:rPr>
        <w:t>Q：k=60 这个值怎么来的？</w:t>
      </w:r>
    </w:p>
    <w:p w14:paraId="65C914B0">
      <w:pPr>
        <w:rPr>
          <w:sz w:val="24"/>
          <w:szCs w:val="24"/>
        </w:rPr>
      </w:pPr>
      <w:r>
        <w:rPr>
          <w:sz w:val="24"/>
          <w:szCs w:val="24"/>
        </w:rPr>
        <w:t>RRF 原始论文（Cormack et al., 2009）推荐的默认值。k 越大，排名差异的影响越小（趋于平均）；k 越小，前面的排名权重越大。60 是经验上的平衡点。实际使用中可以测试不同 k 值对比效果。</w:t>
      </w:r>
    </w:p>
    <w:p w14:paraId="07CEC729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4FB712E">
      <w:pPr>
        <w:pStyle w:val="3"/>
        <w:rPr>
          <w:sz w:val="24"/>
          <w:szCs w:val="24"/>
        </w:rPr>
      </w:pPr>
      <w:r>
        <w:rPr>
          <w:sz w:val="24"/>
          <w:szCs w:val="24"/>
        </w:rPr>
        <w:t>七、Rerank 交叉编码器精排</w:t>
      </w:r>
    </w:p>
    <w:p w14:paraId="42A6D88F">
      <w:pPr>
        <w:pStyle w:val="4"/>
        <w:rPr>
          <w:sz w:val="24"/>
          <w:szCs w:val="24"/>
        </w:rPr>
      </w:pPr>
      <w:r>
        <w:rPr>
          <w:sz w:val="24"/>
          <w:szCs w:val="24"/>
        </w:rPr>
        <w:t>核心概念</w:t>
      </w:r>
    </w:p>
    <w:p w14:paraId="45F56E91">
      <w:pPr>
        <w:rPr>
          <w:sz w:val="24"/>
          <w:szCs w:val="24"/>
        </w:rPr>
      </w:pPr>
      <w:r>
        <w:rPr>
          <w:b/>
          <w:sz w:val="24"/>
          <w:szCs w:val="24"/>
        </w:rPr>
        <w:t>粗排 vs 精排：</w:t>
      </w:r>
    </w:p>
    <w:p w14:paraId="14DB82E4">
      <w:pPr>
        <w:shd w:val="clear" w:color="auto" w:fill="F2F2F2"/>
        <w:ind w:left="567"/>
        <w:rPr>
          <w:sz w:val="24"/>
          <w:szCs w:val="24"/>
        </w:rPr>
      </w:pPr>
      <w:r>
        <w:rPr>
          <w:rFonts w:ascii="Consolas" w:hAnsi="Consolas" w:eastAsia="微软雅黑"/>
          <w:sz w:val="24"/>
          <w:szCs w:val="24"/>
        </w:rPr>
        <w:t>粗排（Retrieval）：  从大量文档中快速筛选出候选集（如 top-8）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精排（Reranking）：  对候选集做精细评估，选出最相关的 top-3</w:t>
      </w:r>
    </w:p>
    <w:p w14:paraId="1B271E07">
      <w:pPr>
        <w:rPr>
          <w:sz w:val="24"/>
          <w:szCs w:val="24"/>
        </w:rPr>
      </w:pPr>
      <w:r>
        <w:rPr>
          <w:b/>
          <w:sz w:val="24"/>
          <w:szCs w:val="24"/>
        </w:rPr>
        <w:t>Bi-Encoder vs Cross-Encoder：</w:t>
      </w:r>
    </w:p>
    <w:p w14:paraId="5CCC2F1F">
      <w:pPr>
        <w:shd w:val="clear" w:color="auto" w:fill="F2F2F2"/>
        <w:ind w:left="567"/>
        <w:rPr>
          <w:sz w:val="24"/>
          <w:szCs w:val="24"/>
        </w:rPr>
      </w:pPr>
      <w:r>
        <w:rPr>
          <w:rFonts w:ascii="Consolas" w:hAnsi="Consolas" w:eastAsia="微软雅黑"/>
          <w:sz w:val="24"/>
          <w:szCs w:val="24"/>
        </w:rPr>
        <w:t>Bi-Encoder（双塔模型，用于粗排）：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query  →  [Encoder]  →  向量 A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doc    →  [Encoder]  →  向量 B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score = cosine(A, B)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特点：query 和 document 各自独立编码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优点：快！document 向量可以预计算存入数据库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缺点：看不到 query 和 doc 的交互，精度有限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Cross-Encoder（交叉编码器，用于精排）：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[query + doc 拼接]  →  [Encoder]  →  一个分数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特点：query 和 document 拼在一起同时输入模型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优点：能看到两段文本的交互关系，精度高很多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缺点：慢！每来一个 query 都要和每个候选 doc 重新跑一遍</w:t>
      </w:r>
    </w:p>
    <w:p w14:paraId="55935DD3">
      <w:pPr>
        <w:rPr>
          <w:sz w:val="24"/>
          <w:szCs w:val="24"/>
        </w:rPr>
      </w:pPr>
      <w:r>
        <w:rPr>
          <w:b/>
          <w:sz w:val="24"/>
          <w:szCs w:val="24"/>
        </w:rPr>
        <w:t>具体例子：</w:t>
      </w:r>
    </w:p>
    <w:p w14:paraId="0BC5D044">
      <w:pPr>
        <w:shd w:val="clear" w:color="auto" w:fill="F2F2F2"/>
        <w:ind w:left="567"/>
        <w:rPr>
          <w:sz w:val="24"/>
          <w:szCs w:val="24"/>
        </w:rPr>
      </w:pPr>
      <w:r>
        <w:rPr>
          <w:rFonts w:ascii="Consolas" w:hAnsi="Consolas" w:eastAsia="微软雅黑"/>
          <w:sz w:val="24"/>
          <w:szCs w:val="24"/>
        </w:rPr>
        <w:t>query: "扫地机器人边刷不转"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doc_A: "扫地机器人边刷正常旋转说明电机没问题"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doc_B: "扫地机器人边刷不转可能原因：电机损坏、边刷卡住、驱动轮故障"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Bi-Encoder：两篇都含 "扫地机器人"+"边刷"，分数差距小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Cross-Encoder：doc_B 直接回答了"不转"的问题，分数远高于 doc_A</w:t>
      </w:r>
    </w:p>
    <w:p w14:paraId="3F4E33FF">
      <w:pPr>
        <w:pStyle w:val="4"/>
        <w:rPr>
          <w:sz w:val="24"/>
          <w:szCs w:val="24"/>
        </w:rPr>
      </w:pPr>
      <w:r>
        <w:rPr>
          <w:sz w:val="24"/>
          <w:szCs w:val="24"/>
        </w:rPr>
        <w:t>项目中的位置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6445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EAF692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位置</w:t>
            </w:r>
          </w:p>
        </w:tc>
        <w:tc>
          <w:tcPr>
            <w:tcW w:w="4320" w:type="dxa"/>
          </w:tcPr>
          <w:p w14:paraId="0D95C3A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说明</w:t>
            </w:r>
          </w:p>
        </w:tc>
      </w:tr>
      <w:tr w14:paraId="79CBE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D97CD9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Rag/reranker.py</w:t>
            </w:r>
          </w:p>
        </w:tc>
        <w:tc>
          <w:tcPr>
            <w:tcW w:w="4320" w:type="dxa"/>
          </w:tcPr>
          <w:p w14:paraId="623E479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RerankerService 类</w:t>
            </w:r>
          </w:p>
        </w:tc>
      </w:tr>
      <w:tr w14:paraId="77E20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37112E2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降级策略</w:t>
            </w:r>
          </w:p>
        </w:tc>
        <w:tc>
          <w:tcPr>
            <w:tcW w:w="4320" w:type="dxa"/>
          </w:tcPr>
          <w:p w14:paraId="561BFA3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BGE Cross-Encoder → TF-IDF → 直接取 top_n</w:t>
            </w:r>
          </w:p>
        </w:tc>
      </w:tr>
      <w:tr w14:paraId="6D07C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7C0D71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延迟加载</w:t>
            </w:r>
          </w:p>
        </w:tc>
        <w:tc>
          <w:tcPr>
            <w:tcW w:w="4320" w:type="dxa"/>
          </w:tcPr>
          <w:p w14:paraId="5B6A5D5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sentence_transformers 在函数内部导入</w:t>
            </w:r>
          </w:p>
        </w:tc>
      </w:tr>
    </w:tbl>
    <w:p w14:paraId="2A45C67E">
      <w:pPr>
        <w:rPr>
          <w:sz w:val="24"/>
          <w:szCs w:val="24"/>
        </w:rPr>
      </w:pPr>
    </w:p>
    <w:p w14:paraId="153C4DC2">
      <w:pPr>
        <w:pStyle w:val="4"/>
        <w:rPr>
          <w:sz w:val="24"/>
          <w:szCs w:val="24"/>
        </w:rPr>
      </w:pPr>
      <w:r>
        <w:rPr>
          <w:sz w:val="24"/>
          <w:szCs w:val="24"/>
        </w:rPr>
        <w:t>面试题</w:t>
      </w:r>
    </w:p>
    <w:p w14:paraId="0A6B5875">
      <w:pPr>
        <w:rPr>
          <w:sz w:val="24"/>
          <w:szCs w:val="24"/>
        </w:rPr>
      </w:pPr>
      <w:r>
        <w:rPr>
          <w:b/>
          <w:color w:val="C0392B"/>
          <w:sz w:val="24"/>
          <w:szCs w:val="24"/>
        </w:rPr>
        <w:t>Q：什么是 Rerank？为什么需要它？</w:t>
      </w:r>
    </w:p>
    <w:p w14:paraId="2E7E7D75">
      <w:pPr>
        <w:rPr>
          <w:sz w:val="24"/>
          <w:szCs w:val="24"/>
        </w:rPr>
      </w:pPr>
      <w:r>
        <w:rPr>
          <w:sz w:val="24"/>
          <w:szCs w:val="24"/>
        </w:rPr>
        <w:t>Rerank 是在粗排检索结果上再做一次精细排序。粗排（如 ChromaDB 的 similarity_search）速度快但精度有限，因为 Bi-Encoder 把 query 和 doc 分开编码，看不到它们的交互。Rerank 用 Cross-Encoder 把 query 和 doc 拼在一起编码，能发现更细粒度的相关性，从 top-8 精排到 top-3。</w:t>
      </w:r>
    </w:p>
    <w:p w14:paraId="0722D50E">
      <w:pPr>
        <w:rPr>
          <w:sz w:val="24"/>
          <w:szCs w:val="24"/>
        </w:rPr>
      </w:pPr>
      <w:r>
        <w:rPr>
          <w:b/>
          <w:color w:val="C0392B"/>
          <w:sz w:val="24"/>
          <w:szCs w:val="24"/>
        </w:rPr>
        <w:t>Q：Cross-Encoder 和 Bi-Encoder 的区别？</w:t>
      </w:r>
    </w:p>
    <w:p w14:paraId="1689181A">
      <w:pPr>
        <w:rPr>
          <w:sz w:val="24"/>
          <w:szCs w:val="24"/>
        </w:rPr>
      </w:pPr>
      <w:r>
        <w:rPr>
          <w:sz w:val="24"/>
          <w:szCs w:val="24"/>
        </w:rPr>
        <w:t>Bi-Encoder 把 query 和 doc 分别编码成向量，再算余弦相似度。doc 的向量可以预计算存入数据库，查询时只需编码 query，速度快但精度有限。Cross-Encoder 把 query 和 doc 拼在一起输入模型，能捕捉两者的交互关系，精度高但每次查询都要和每个候选 doc 重新计算，不能预计算。所以 Bi-Encoder 做粗排，Cross-Encoder 做精排。</w:t>
      </w:r>
    </w:p>
    <w:p w14:paraId="6D9521CA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1CB8C50">
      <w:pPr>
        <w:pStyle w:val="3"/>
        <w:rPr>
          <w:sz w:val="24"/>
          <w:szCs w:val="24"/>
        </w:rPr>
      </w:pPr>
      <w:r>
        <w:rPr>
          <w:sz w:val="24"/>
          <w:szCs w:val="24"/>
        </w:rPr>
        <w:t>八、混合检索整体链路</w:t>
      </w:r>
    </w:p>
    <w:p w14:paraId="54D2E808">
      <w:pPr>
        <w:pStyle w:val="4"/>
        <w:rPr>
          <w:sz w:val="24"/>
          <w:szCs w:val="24"/>
        </w:rPr>
      </w:pPr>
      <w:r>
        <w:rPr>
          <w:sz w:val="24"/>
          <w:szCs w:val="24"/>
        </w:rPr>
        <w:t>完整数据流</w:t>
      </w:r>
    </w:p>
    <w:p w14:paraId="0197854E">
      <w:pPr>
        <w:shd w:val="clear" w:color="auto" w:fill="F2F2F2"/>
        <w:ind w:left="567"/>
        <w:rPr>
          <w:sz w:val="24"/>
          <w:szCs w:val="24"/>
        </w:rPr>
      </w:pPr>
      <w:r>
        <w:rPr>
          <w:rFonts w:ascii="Consolas" w:hAnsi="Consolas" w:eastAsia="微软雅黑"/>
          <w:sz w:val="24"/>
          <w:szCs w:val="24"/>
        </w:rPr>
        <w:t>用户提问："扫地机器人边刷不转怎么修"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│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▼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① Dense 检索（ChromaDB）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query → embedding → 余弦相似度 → top 8 篇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│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▼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② BM25 检索（jieba 分词 → BM25Okapi）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query → 分词 → 词频匹配 → top 8 篇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│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▼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③ RRF 融合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两路 top 8 → 按排名计算 RRF 分 → MD5 去重 → 合并排序 → top 8 篇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│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▼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④ Rerank 精排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top 8 → Cross-Encoder 打分 → 降序排列 → top 3 篇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│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▼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⑤ 拼接 Context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top 3 篇文档 → 拼成参考文本 → 喂给 LLM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│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▼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⑥ LLM 生成回复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qwen3.7-max 基于参考文本 + 用户问题 → 生成最终回答</w:t>
      </w:r>
    </w:p>
    <w:p w14:paraId="47328BC2">
      <w:pPr>
        <w:pStyle w:val="4"/>
        <w:rPr>
          <w:sz w:val="24"/>
          <w:szCs w:val="24"/>
        </w:rPr>
      </w:pPr>
      <w:r>
        <w:rPr>
          <w:sz w:val="24"/>
          <w:szCs w:val="24"/>
        </w:rPr>
        <w:t>面试题</w:t>
      </w:r>
    </w:p>
    <w:p w14:paraId="45920A3D">
      <w:pPr>
        <w:rPr>
          <w:sz w:val="24"/>
          <w:szCs w:val="24"/>
        </w:rPr>
      </w:pPr>
      <w:r>
        <w:rPr>
          <w:b/>
          <w:color w:val="C0392B"/>
          <w:sz w:val="24"/>
          <w:szCs w:val="24"/>
        </w:rPr>
        <w:t>Q：你的检索链路是什么样的？</w:t>
      </w:r>
    </w:p>
    <w:p w14:paraId="4BB2497F">
      <w:pPr>
        <w:rPr>
          <w:sz w:val="24"/>
          <w:szCs w:val="24"/>
        </w:rPr>
      </w:pPr>
      <w:r>
        <w:rPr>
          <w:sz w:val="24"/>
          <w:szCs w:val="24"/>
        </w:rPr>
        <w:t>用户问题进来后，先走两路检索：Dense 向量检索（ChromaDB，语义匹配）和 BM25 稀疏检索（关键词匹配），各取 top-8；然后用 RRF 算法按排名融合去重；再过 Cross-Encoder 精排到 top-3；最后把 top-3 的文档拼成 context 喂给 LLM 生成回答。</w:t>
      </w:r>
    </w:p>
    <w:p w14:paraId="79195D81">
      <w:pPr>
        <w:rPr>
          <w:sz w:val="24"/>
          <w:szCs w:val="24"/>
        </w:rPr>
      </w:pPr>
      <w:r>
        <w:rPr>
          <w:b/>
          <w:color w:val="C0392B"/>
          <w:sz w:val="24"/>
          <w:szCs w:val="24"/>
        </w:rPr>
        <w:t>Q：为什么要粗排 + 精排两阶段？</w:t>
      </w:r>
    </w:p>
    <w:p w14:paraId="7D017AF5">
      <w:pPr>
        <w:rPr>
          <w:sz w:val="24"/>
          <w:szCs w:val="24"/>
        </w:rPr>
      </w:pPr>
      <w:r>
        <w:rPr>
          <w:sz w:val="24"/>
          <w:szCs w:val="24"/>
        </w:rPr>
        <w:t>直接用 Cross-Encoder 对所有文档打分太慢（每篇都要跑一次模型）。先粗排快速从几百篇文档中筛出 top-8，再精排只对 8 篇做 Cross-Encoder，兼顾速度和精度。这是一个经典的搜索系统设计模式。</w:t>
      </w:r>
    </w:p>
    <w:p w14:paraId="2F769F2E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8C25604">
      <w:pPr>
        <w:pStyle w:val="3"/>
        <w:rPr>
          <w:sz w:val="24"/>
          <w:szCs w:val="24"/>
        </w:rPr>
      </w:pPr>
      <w:r>
        <w:rPr>
          <w:sz w:val="24"/>
          <w:szCs w:val="24"/>
        </w:rPr>
        <w:t>九、Memory 机制</w:t>
      </w:r>
    </w:p>
    <w:p w14:paraId="519CE91F">
      <w:pPr>
        <w:pStyle w:val="4"/>
        <w:rPr>
          <w:sz w:val="24"/>
          <w:szCs w:val="24"/>
        </w:rPr>
      </w:pPr>
      <w:r>
        <w:rPr>
          <w:sz w:val="24"/>
          <w:szCs w:val="24"/>
        </w:rPr>
        <w:t>核心概念</w:t>
      </w:r>
    </w:p>
    <w:p w14:paraId="2EDCC86D">
      <w:pPr>
        <w:rPr>
          <w:sz w:val="24"/>
          <w:szCs w:val="24"/>
        </w:rPr>
      </w:pPr>
      <w:r>
        <w:rPr>
          <w:b/>
          <w:sz w:val="24"/>
          <w:szCs w:val="24"/>
        </w:rPr>
        <w:t>为什么不用全量历史消息？</w:t>
      </w:r>
    </w:p>
    <w:p w14:paraId="5A207D86">
      <w:pPr>
        <w:shd w:val="clear" w:color="auto" w:fill="F2F2F2"/>
        <w:ind w:left="567"/>
        <w:rPr>
          <w:sz w:val="24"/>
          <w:szCs w:val="24"/>
        </w:rPr>
      </w:pPr>
      <w:r>
        <w:rPr>
          <w:rFonts w:ascii="Consolas" w:hAnsi="Consolas" w:eastAsia="微软雅黑"/>
          <w:sz w:val="24"/>
          <w:szCs w:val="24"/>
        </w:rPr>
        <w:t>问题 1：Token 爆炸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30 天对话历史 + 长对话 → 轻松打满模型上下文窗口（8K~32K）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超出窗口的部分被截断 → 丢失信息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问题 2：注意力稀释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模型在几百轮历史中找不到真正相关的信息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学术上叫 "Lost in the Middle" 问题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问题 3：幻觉风险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长上下文里混杂大量无关内容 → 模型被"带偏" → 编造不存在的信息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问题 4：成本浪费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每轮对话都在重发大量已无用的历史 → 消耗大量 token 费用</w:t>
      </w:r>
    </w:p>
    <w:p w14:paraId="39936680">
      <w:pPr>
        <w:rPr>
          <w:sz w:val="24"/>
          <w:szCs w:val="24"/>
        </w:rPr>
      </w:pPr>
      <w:r>
        <w:rPr>
          <w:b/>
          <w:sz w:val="24"/>
          <w:szCs w:val="24"/>
        </w:rPr>
        <w:t>Memory 分层结构：</w:t>
      </w:r>
    </w:p>
    <w:p w14:paraId="595E8992">
      <w:pPr>
        <w:shd w:val="clear" w:color="auto" w:fill="F2F2F2"/>
        <w:ind w:left="567"/>
        <w:rPr>
          <w:sz w:val="24"/>
          <w:szCs w:val="24"/>
        </w:rPr>
      </w:pPr>
      <w:r>
        <w:rPr>
          <w:rFonts w:ascii="Consolas" w:hAnsi="Consolas" w:eastAsia="微软雅黑"/>
          <w:sz w:val="24"/>
          <w:szCs w:val="24"/>
        </w:rPr>
        <w:t>┌─────────────────────────────────────────┐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│  短期记忆（最近 5 轮完整对话）             │  ← 最近发生了什么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├─────────────────────────────────────────┤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│  对话摘要（窗口外的压缩）                   │  ← 之前聊了什么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├─────────────────────────────────────────┤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│  用户画像（长期信息）                       │  ← 这是一个什么样的用户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├─────────────────────────────────────────┤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│  工作记忆（当前任务上下文）                  │  ← 正在处理什么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└─────────────────────────────────────────┘</w:t>
      </w:r>
    </w:p>
    <w:p w14:paraId="01AA1257">
      <w:pPr>
        <w:rPr>
          <w:sz w:val="24"/>
          <w:szCs w:val="24"/>
        </w:rPr>
      </w:pPr>
      <w:r>
        <w:rPr>
          <w:b/>
          <w:sz w:val="24"/>
          <w:szCs w:val="24"/>
        </w:rPr>
        <w:t>更新机制：</w:t>
      </w:r>
    </w:p>
    <w:p w14:paraId="3199B3DC">
      <w:pPr>
        <w:shd w:val="clear" w:color="auto" w:fill="F2F2F2"/>
        <w:ind w:left="567"/>
        <w:rPr>
          <w:sz w:val="24"/>
          <w:szCs w:val="24"/>
        </w:rPr>
      </w:pPr>
      <w:r>
        <w:rPr>
          <w:rFonts w:ascii="Consolas" w:hAnsi="Consolas" w:eastAsia="微软雅黑"/>
          <w:sz w:val="24"/>
          <w:szCs w:val="24"/>
        </w:rPr>
        <w:t>每轮对话后触发 update_memory：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1. 新消息追加到短期记忆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2. 短期记忆超过 window_size → 最早的消息移出，进入摘要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3. 用 LLM 重新生成摘要（压缩）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4. 每 extract_interval 轮用 LLM 提取/更新用户画像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5. 更新工作记忆（检测用户当前在追问什么）</w:t>
      </w:r>
    </w:p>
    <w:p w14:paraId="1BC151C4">
      <w:pPr>
        <w:pStyle w:val="4"/>
        <w:rPr>
          <w:sz w:val="24"/>
          <w:szCs w:val="24"/>
        </w:rPr>
      </w:pPr>
      <w:r>
        <w:rPr>
          <w:sz w:val="24"/>
          <w:szCs w:val="24"/>
        </w:rPr>
        <w:t>项目中的位置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6E85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1807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位置</w:t>
            </w:r>
          </w:p>
        </w:tc>
        <w:tc>
          <w:tcPr>
            <w:tcW w:w="4320" w:type="dxa"/>
          </w:tcPr>
          <w:p w14:paraId="415C3AD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说明</w:t>
            </w:r>
          </w:p>
        </w:tc>
      </w:tr>
      <w:tr w14:paraId="7FA65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B23459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utils/memory_manager.py</w:t>
            </w:r>
          </w:p>
        </w:tc>
        <w:tc>
          <w:tcPr>
            <w:tcW w:w="4320" w:type="dxa"/>
          </w:tcPr>
          <w:p w14:paraId="414E0B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MemoryManager 类</w:t>
            </w:r>
          </w:p>
        </w:tc>
      </w:tr>
      <w:tr w14:paraId="2A11F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5E3BFF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config/memory.yml</w:t>
            </w:r>
          </w:p>
        </w:tc>
        <w:tc>
          <w:tcPr>
            <w:tcW w:w="4320" w:type="dxa"/>
          </w:tcPr>
          <w:p w14:paraId="3202D38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Memory 参数配置</w:t>
            </w:r>
          </w:p>
        </w:tc>
      </w:tr>
      <w:tr w14:paraId="7546D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1A3000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prompts/memory_summary.txt</w:t>
            </w:r>
          </w:p>
        </w:tc>
        <w:tc>
          <w:tcPr>
            <w:tcW w:w="4320" w:type="dxa"/>
          </w:tcPr>
          <w:p w14:paraId="368228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摘要压缩 prompt</w:t>
            </w:r>
          </w:p>
        </w:tc>
      </w:tr>
      <w:tr w14:paraId="197E4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039357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prompts/memory_extract.txt</w:t>
            </w:r>
          </w:p>
        </w:tc>
        <w:tc>
          <w:tcPr>
            <w:tcW w:w="4320" w:type="dxa"/>
          </w:tcPr>
          <w:p w14:paraId="718D437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画像提取 prompt</w:t>
            </w:r>
          </w:p>
        </w:tc>
      </w:tr>
      <w:tr w14:paraId="24A30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48DC87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agent/react_agent.py</w:t>
            </w:r>
          </w:p>
        </w:tc>
        <w:tc>
          <w:tcPr>
            <w:tcW w:w="4320" w:type="dxa"/>
          </w:tcPr>
          <w:p w14:paraId="779A81E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开关逻辑，enabled=false 走原有全量历史</w:t>
            </w:r>
          </w:p>
        </w:tc>
      </w:tr>
    </w:tbl>
    <w:p w14:paraId="5EF66A61">
      <w:pPr>
        <w:rPr>
          <w:sz w:val="24"/>
          <w:szCs w:val="24"/>
        </w:rPr>
      </w:pPr>
    </w:p>
    <w:p w14:paraId="00F351F1">
      <w:pPr>
        <w:pStyle w:val="4"/>
        <w:rPr>
          <w:sz w:val="24"/>
          <w:szCs w:val="24"/>
        </w:rPr>
      </w:pPr>
      <w:r>
        <w:rPr>
          <w:sz w:val="24"/>
          <w:szCs w:val="24"/>
        </w:rPr>
        <w:t>面试题</w:t>
      </w:r>
    </w:p>
    <w:p w14:paraId="6E4D5512">
      <w:pPr>
        <w:rPr>
          <w:sz w:val="24"/>
          <w:szCs w:val="24"/>
        </w:rPr>
      </w:pPr>
      <w:r>
        <w:rPr>
          <w:b/>
          <w:color w:val="C0392B"/>
          <w:sz w:val="24"/>
          <w:szCs w:val="24"/>
        </w:rPr>
        <w:t>Q：Memory 机制解决什么问题？</w:t>
      </w:r>
    </w:p>
    <w:p w14:paraId="38DE5713">
      <w:pPr>
        <w:rPr>
          <w:sz w:val="24"/>
          <w:szCs w:val="24"/>
        </w:rPr>
      </w:pPr>
      <w:r>
        <w:rPr>
          <w:sz w:val="24"/>
          <w:szCs w:val="24"/>
        </w:rPr>
        <w:t>全量历史消息有三个问题：token 爆炸（对话越长，每次请求携带的 token 越多）、注意力稀释（模型在长上下文中找不到相关信息）、幻觉风险（无关内容干扰模型）。Memory 用分层压缩（短期对话 + 摘要 + 画像 + 工作记忆）替代全量历史，控制上下文大小。</w:t>
      </w:r>
    </w:p>
    <w:p w14:paraId="6DCF3C00">
      <w:pPr>
        <w:rPr>
          <w:sz w:val="24"/>
          <w:szCs w:val="24"/>
        </w:rPr>
      </w:pPr>
      <w:r>
        <w:rPr>
          <w:b/>
          <w:color w:val="C0392B"/>
          <w:sz w:val="24"/>
          <w:szCs w:val="24"/>
        </w:rPr>
        <w:t>Q：你的 Memory 分了哪几层？</w:t>
      </w:r>
    </w:p>
    <w:p w14:paraId="3DD67FAF">
      <w:pPr>
        <w:rPr>
          <w:sz w:val="24"/>
          <w:szCs w:val="24"/>
        </w:rPr>
      </w:pPr>
      <w:r>
        <w:rPr>
          <w:sz w:val="24"/>
          <w:szCs w:val="24"/>
        </w:rPr>
        <w:t>四层：短期记忆（最近 5 轮完整对话）、对话摘要（超出窗口的历史用 LLM 压缩）、用户画像（设备型号、故障历史等长期信息）、工作记忆（用户当前正在追问的问题）。四层组合起来替代全量历史。</w:t>
      </w:r>
    </w:p>
    <w:p w14:paraId="0F1FFB85">
      <w:pPr>
        <w:rPr>
          <w:sz w:val="24"/>
          <w:szCs w:val="24"/>
        </w:rPr>
      </w:pPr>
      <w:r>
        <w:rPr>
          <w:b/>
          <w:color w:val="C0392B"/>
          <w:sz w:val="24"/>
          <w:szCs w:val="24"/>
        </w:rPr>
        <w:t>Q：摘要丢失关键信息怎么办？</w:t>
      </w:r>
    </w:p>
    <w:p w14:paraId="47E84B73">
      <w:pPr>
        <w:rPr>
          <w:sz w:val="24"/>
          <w:szCs w:val="24"/>
        </w:rPr>
      </w:pPr>
      <w:r>
        <w:rPr>
          <w:sz w:val="24"/>
          <w:szCs w:val="24"/>
        </w:rPr>
        <w:t>摘要 prompt 里明确要求保留关键事实（设备型号、故障码、已尝试方案）。实际运行中需要用真实对话验证，如果发现丢失就调 prompt。这是一个持续调优的过程。同时有工作记忆层兜底——当前任务的上下文单独维护，不会被摘要压缩掉。</w:t>
      </w:r>
    </w:p>
    <w:p w14:paraId="3397298F">
      <w:pPr>
        <w:rPr>
          <w:sz w:val="24"/>
          <w:szCs w:val="24"/>
        </w:rPr>
      </w:pPr>
      <w:r>
        <w:rPr>
          <w:b/>
          <w:color w:val="C0392B"/>
          <w:sz w:val="24"/>
          <w:szCs w:val="24"/>
        </w:rPr>
        <w:t>Q：用户画像怎么更新的？是覆盖还是增量？</w:t>
      </w:r>
    </w:p>
    <w:p w14:paraId="1985A164">
      <w:pPr>
        <w:rPr>
          <w:sz w:val="24"/>
          <w:szCs w:val="24"/>
        </w:rPr>
      </w:pPr>
      <w:r>
        <w:rPr>
          <w:sz w:val="24"/>
          <w:szCs w:val="24"/>
        </w:rPr>
        <w:t>增量合并。每次提取画像时，把已有画像和最新对话一起传给 LLM。代码层面，列表类字段（如故障历史）用 dict.fromkeys(existing + new) 做追加去重，不是简单覆盖。</w:t>
      </w:r>
    </w:p>
    <w:p w14:paraId="673C0C61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0DCD5DE">
      <w:pPr>
        <w:pStyle w:val="3"/>
        <w:rPr>
          <w:sz w:val="24"/>
          <w:szCs w:val="24"/>
        </w:rPr>
      </w:pPr>
      <w:r>
        <w:rPr>
          <w:sz w:val="24"/>
          <w:szCs w:val="24"/>
        </w:rPr>
        <w:t>十、A2A 多 Agent 协作</w:t>
      </w:r>
    </w:p>
    <w:p w14:paraId="0BF0BE66">
      <w:pPr>
        <w:pStyle w:val="4"/>
        <w:rPr>
          <w:sz w:val="24"/>
          <w:szCs w:val="24"/>
        </w:rPr>
      </w:pPr>
      <w:r>
        <w:rPr>
          <w:sz w:val="24"/>
          <w:szCs w:val="24"/>
        </w:rPr>
        <w:t>核心概念</w:t>
      </w:r>
    </w:p>
    <w:p w14:paraId="71446F71">
      <w:pPr>
        <w:rPr>
          <w:sz w:val="24"/>
          <w:szCs w:val="24"/>
        </w:rPr>
      </w:pPr>
      <w:r>
        <w:rPr>
          <w:b/>
          <w:sz w:val="24"/>
          <w:szCs w:val="24"/>
        </w:rPr>
        <w:t>什么是 A2A？</w:t>
      </w:r>
      <w:r>
        <w:rPr>
          <w:sz w:val="24"/>
          <w:szCs w:val="24"/>
        </w:rPr>
        <w:t xml:space="preserve"> A2A（Agent-to-Agent）是 Google 提出的协议，让不同 Agent 之间可以互相通信和协作。</w:t>
      </w:r>
    </w:p>
    <w:p w14:paraId="355DBBD9">
      <w:pPr>
        <w:rPr>
          <w:sz w:val="24"/>
          <w:szCs w:val="24"/>
        </w:rPr>
      </w:pPr>
      <w:r>
        <w:rPr>
          <w:b/>
          <w:sz w:val="24"/>
          <w:szCs w:val="24"/>
        </w:rPr>
        <w:t>在你项目中的应用：</w:t>
      </w:r>
    </w:p>
    <w:p w14:paraId="0AFD0349">
      <w:pPr>
        <w:shd w:val="clear" w:color="auto" w:fill="F2F2F2"/>
        <w:ind w:left="567"/>
        <w:rPr>
          <w:sz w:val="24"/>
          <w:szCs w:val="24"/>
        </w:rPr>
      </w:pPr>
      <w:r>
        <w:rPr>
          <w:rFonts w:ascii="Consolas" w:hAnsi="Consolas" w:eastAsia="微软雅黑"/>
          <w:sz w:val="24"/>
          <w:szCs w:val="24"/>
        </w:rPr>
        <w:t>客服 Agent 生成回复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│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▼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评估 Agent 独立打分（相关性、准确性、安全性、完整性）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│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├─ score &gt;= 阈值 → 放行，返回给用户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│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└─ score &lt; 阈值 → 带着反馈重新生成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     │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     ├─ 重试成功 → 放行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     │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     └─ 达到最大重试次数 → 返回兜底话术</w:t>
      </w:r>
    </w:p>
    <w:p w14:paraId="30313E53">
      <w:pPr>
        <w:rPr>
          <w:sz w:val="24"/>
          <w:szCs w:val="24"/>
        </w:rPr>
      </w:pPr>
      <w:r>
        <w:rPr>
          <w:b/>
          <w:sz w:val="24"/>
          <w:szCs w:val="24"/>
        </w:rPr>
        <w:t>关键设计：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4B46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5FB668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维度</w:t>
            </w:r>
          </w:p>
        </w:tc>
        <w:tc>
          <w:tcPr>
            <w:tcW w:w="4320" w:type="dxa"/>
          </w:tcPr>
          <w:p w14:paraId="263FD64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设计要点</w:t>
            </w:r>
          </w:p>
        </w:tc>
      </w:tr>
      <w:tr w14:paraId="22E37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1D73DF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评分维度</w:t>
            </w:r>
          </w:p>
        </w:tc>
        <w:tc>
          <w:tcPr>
            <w:tcW w:w="4320" w:type="dxa"/>
          </w:tcPr>
          <w:p w14:paraId="4D3AF21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相关性、准确性、安全性、完整性，各带权重</w:t>
            </w:r>
          </w:p>
        </w:tc>
      </w:tr>
      <w:tr w14:paraId="26B46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9C9B3A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评估模型</w:t>
            </w:r>
          </w:p>
        </w:tc>
        <w:tc>
          <w:tcPr>
            <w:tcW w:w="4320" w:type="dxa"/>
          </w:tcPr>
          <w:p w14:paraId="7190DB5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用 qwen-plus（轻量便宜快），不是 qwen3.7-max</w:t>
            </w:r>
          </w:p>
        </w:tc>
      </w:tr>
      <w:tr w14:paraId="250CA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5AAA9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反馈机制</w:t>
            </w:r>
          </w:p>
        </w:tc>
        <w:tc>
          <w:tcPr>
            <w:tcW w:w="4320" w:type="dxa"/>
          </w:tcPr>
          <w:p w14:paraId="592E2E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低分时给出具体反馈，让重生成有方向</w:t>
            </w:r>
          </w:p>
        </w:tc>
      </w:tr>
      <w:tr w14:paraId="65FA9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8EBB41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最大重试</w:t>
            </w:r>
          </w:p>
        </w:tc>
        <w:tc>
          <w:tcPr>
            <w:tcW w:w="4320" w:type="dxa"/>
          </w:tcPr>
          <w:p w14:paraId="77ADB1D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2-3 次，防止死循环和 token 浪费</w:t>
            </w:r>
          </w:p>
        </w:tc>
      </w:tr>
      <w:tr w14:paraId="1ADCC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023BC8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兜底策略</w:t>
            </w:r>
          </w:p>
        </w:tc>
        <w:tc>
          <w:tcPr>
            <w:tcW w:w="4320" w:type="dxa"/>
          </w:tcPr>
          <w:p w14:paraId="6D5392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多次不过 → "抱歉，建议联系人工客服"</w:t>
            </w:r>
          </w:p>
        </w:tc>
      </w:tr>
      <w:tr w14:paraId="044BB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636777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开关</w:t>
            </w:r>
          </w:p>
        </w:tc>
        <w:tc>
          <w:tcPr>
            <w:tcW w:w="4320" w:type="dxa"/>
          </w:tcPr>
          <w:p w14:paraId="372B342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evaluator.enabled=false 时完全跳过</w:t>
            </w:r>
          </w:p>
        </w:tc>
      </w:tr>
    </w:tbl>
    <w:p w14:paraId="55B8990A">
      <w:pPr>
        <w:rPr>
          <w:sz w:val="24"/>
          <w:szCs w:val="24"/>
        </w:rPr>
      </w:pPr>
    </w:p>
    <w:p w14:paraId="10022BFA">
      <w:pPr>
        <w:pStyle w:val="4"/>
        <w:rPr>
          <w:sz w:val="24"/>
          <w:szCs w:val="24"/>
        </w:rPr>
      </w:pPr>
      <w:r>
        <w:rPr>
          <w:sz w:val="24"/>
          <w:szCs w:val="24"/>
        </w:rPr>
        <w:t>面试题</w:t>
      </w:r>
    </w:p>
    <w:p w14:paraId="0C2E5FB6">
      <w:pPr>
        <w:rPr>
          <w:sz w:val="24"/>
          <w:szCs w:val="24"/>
        </w:rPr>
      </w:pPr>
      <w:r>
        <w:rPr>
          <w:b/>
          <w:color w:val="C0392B"/>
          <w:sz w:val="24"/>
          <w:szCs w:val="24"/>
        </w:rPr>
        <w:t>Q：为什么要加评估 Agent？</w:t>
      </w:r>
    </w:p>
    <w:p w14:paraId="3E48D1EE">
      <w:pPr>
        <w:rPr>
          <w:sz w:val="24"/>
          <w:szCs w:val="24"/>
        </w:rPr>
      </w:pPr>
      <w:r>
        <w:rPr>
          <w:sz w:val="24"/>
          <w:szCs w:val="24"/>
        </w:rPr>
        <w:t>客服场景对回复质量要求高。如果 Agent 编造了不存在的故障码或错误的维修方法，后果比一般 QA 严重。评估 Agent 作为独立的质量把关环节，自动检测幻觉和有害内容，低于阈值触发重生成。这是"回复质量风控"。</w:t>
      </w:r>
    </w:p>
    <w:p w14:paraId="53A7B79A">
      <w:pPr>
        <w:rPr>
          <w:sz w:val="24"/>
          <w:szCs w:val="24"/>
        </w:rPr>
      </w:pPr>
      <w:r>
        <w:rPr>
          <w:b/>
          <w:color w:val="C0392B"/>
          <w:sz w:val="24"/>
          <w:szCs w:val="24"/>
        </w:rPr>
        <w:t>Q：评估 Agent 和客服 Agent 用同一个模型吗？</w:t>
      </w:r>
    </w:p>
    <w:p w14:paraId="0A5A322F">
      <w:pPr>
        <w:rPr>
          <w:sz w:val="24"/>
          <w:szCs w:val="24"/>
        </w:rPr>
      </w:pPr>
      <w:r>
        <w:rPr>
          <w:sz w:val="24"/>
          <w:szCs w:val="24"/>
        </w:rPr>
        <w:t>不是。评估用 qwen-plus（轻量、便宜、快），生成用 qwen3.7-max。评估不需要很强的生成能力，但需要稳定的判断力。用小模型做评估也能节约成本——每次重试都要调一次评估模型，大模型成本太高。</w:t>
      </w:r>
    </w:p>
    <w:p w14:paraId="66E24159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9718A91">
      <w:pPr>
        <w:pStyle w:val="3"/>
        <w:rPr>
          <w:sz w:val="24"/>
          <w:szCs w:val="24"/>
        </w:rPr>
      </w:pPr>
      <w:r>
        <w:rPr>
          <w:sz w:val="24"/>
          <w:szCs w:val="24"/>
        </w:rPr>
        <w:t>十一、LangChain 核心概念</w:t>
      </w:r>
    </w:p>
    <w:p w14:paraId="2975BC47">
      <w:pPr>
        <w:pStyle w:val="4"/>
        <w:rPr>
          <w:sz w:val="24"/>
          <w:szCs w:val="24"/>
        </w:rPr>
      </w:pPr>
      <w:r>
        <w:rPr>
          <w:sz w:val="24"/>
          <w:szCs w:val="24"/>
        </w:rPr>
        <w:t>核心概念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84"/>
        <w:gridCol w:w="2737"/>
        <w:gridCol w:w="3335"/>
      </w:tblGrid>
      <w:tr w14:paraId="45FCF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D50D4B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概念</w:t>
            </w:r>
          </w:p>
        </w:tc>
        <w:tc>
          <w:tcPr>
            <w:tcW w:w="2880" w:type="dxa"/>
          </w:tcPr>
          <w:p w14:paraId="7363366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是什么</w:t>
            </w:r>
          </w:p>
        </w:tc>
        <w:tc>
          <w:tcPr>
            <w:tcW w:w="2880" w:type="dxa"/>
          </w:tcPr>
          <w:p w14:paraId="461C922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项目中对应</w:t>
            </w:r>
          </w:p>
        </w:tc>
      </w:tr>
      <w:tr w14:paraId="58880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A337D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</w:t>
            </w:r>
          </w:p>
        </w:tc>
        <w:tc>
          <w:tcPr>
            <w:tcW w:w="2880" w:type="dxa"/>
          </w:tcPr>
          <w:p w14:paraId="593610E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文档结构体：page_content + metadata</w:t>
            </w:r>
          </w:p>
        </w:tc>
        <w:tc>
          <w:tcPr>
            <w:tcW w:w="2880" w:type="dxa"/>
          </w:tcPr>
          <w:p w14:paraId="466A844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ChromaDB 返回的每个文档块</w:t>
            </w:r>
          </w:p>
        </w:tc>
      </w:tr>
      <w:tr w14:paraId="58437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53BF8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PromptTemplate</w:t>
            </w:r>
          </w:p>
        </w:tc>
        <w:tc>
          <w:tcPr>
            <w:tcW w:w="2880" w:type="dxa"/>
          </w:tcPr>
          <w:p w14:paraId="672867F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带占位符的提示词模板</w:t>
            </w:r>
          </w:p>
        </w:tc>
        <w:tc>
          <w:tcPr>
            <w:tcW w:w="2880" w:type="dxa"/>
          </w:tcPr>
          <w:p w14:paraId="186C562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prompts/main_prompt.txt</w:t>
            </w:r>
          </w:p>
        </w:tc>
      </w:tr>
      <w:tr w14:paraId="61101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756DD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Tool</w:t>
            </w:r>
          </w:p>
        </w:tc>
        <w:tc>
          <w:tcPr>
            <w:tcW w:w="2880" w:type="dxa"/>
          </w:tcPr>
          <w:p w14:paraId="45B3D0A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LLM 可调用的函数</w:t>
            </w:r>
          </w:p>
        </w:tc>
        <w:tc>
          <w:tcPr>
            <w:tcW w:w="2880" w:type="dxa"/>
          </w:tcPr>
          <w:p w14:paraId="50ED68D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agent/tools/agent_tools.py 里的 7 个工具</w:t>
            </w:r>
          </w:p>
        </w:tc>
      </w:tr>
      <w:tr w14:paraId="33D9E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4189A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Chain</w:t>
            </w:r>
          </w:p>
        </w:tc>
        <w:tc>
          <w:tcPr>
            <w:tcW w:w="2880" w:type="dxa"/>
          </w:tcPr>
          <w:p w14:paraId="30E4653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多个步骤串成的工作流</w:t>
            </w:r>
          </w:p>
        </w:tc>
        <w:tc>
          <w:tcPr>
            <w:tcW w:w="2880" w:type="dxa"/>
          </w:tcPr>
          <w:p w14:paraId="52E5CFA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rag_service.py 的检索→拼context→生成</w:t>
            </w:r>
          </w:p>
        </w:tc>
      </w:tr>
      <w:tr w14:paraId="4A7AE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B07AC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Agent</w:t>
            </w:r>
          </w:p>
        </w:tc>
        <w:tc>
          <w:tcPr>
            <w:tcW w:w="2880" w:type="dxa"/>
          </w:tcPr>
          <w:p w14:paraId="29AA3A7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LLM 自主决定调用 Tool 的循环</w:t>
            </w:r>
          </w:p>
        </w:tc>
        <w:tc>
          <w:tcPr>
            <w:tcW w:w="2880" w:type="dxa"/>
          </w:tcPr>
          <w:p w14:paraId="02DB23A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agent/react_agent.py</w:t>
            </w:r>
          </w:p>
        </w:tc>
      </w:tr>
      <w:tr w14:paraId="5F027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3A155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Middleware</w:t>
            </w:r>
          </w:p>
        </w:tc>
        <w:tc>
          <w:tcPr>
            <w:tcW w:w="2880" w:type="dxa"/>
          </w:tcPr>
          <w:p w14:paraId="239B965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拦截工具调用的钩子</w:t>
            </w:r>
          </w:p>
        </w:tc>
        <w:tc>
          <w:tcPr>
            <w:tcW w:w="2880" w:type="dxa"/>
          </w:tcPr>
          <w:p w14:paraId="6A60429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agent/tools/middleware.py</w:t>
            </w:r>
          </w:p>
        </w:tc>
      </w:tr>
    </w:tbl>
    <w:p w14:paraId="13F60F99">
      <w:pPr>
        <w:rPr>
          <w:sz w:val="24"/>
          <w:szCs w:val="24"/>
        </w:rPr>
      </w:pPr>
    </w:p>
    <w:p w14:paraId="6EA76B56">
      <w:pPr>
        <w:rPr>
          <w:sz w:val="24"/>
          <w:szCs w:val="24"/>
        </w:rPr>
      </w:pPr>
      <w:r>
        <w:rPr>
          <w:b/>
          <w:sz w:val="24"/>
          <w:szCs w:val="24"/>
        </w:rPr>
        <w:t>ReAct 模式：</w:t>
      </w:r>
    </w:p>
    <w:p w14:paraId="22C8166C">
      <w:pPr>
        <w:shd w:val="clear" w:color="auto" w:fill="F2F2F2"/>
        <w:ind w:left="567"/>
        <w:rPr>
          <w:sz w:val="24"/>
          <w:szCs w:val="24"/>
        </w:rPr>
      </w:pPr>
      <w:r>
        <w:rPr>
          <w:rFonts w:ascii="Consolas" w:hAnsi="Consolas" w:eastAsia="微软雅黑"/>
          <w:sz w:val="24"/>
          <w:szCs w:val="24"/>
        </w:rPr>
        <w:t>ReAct = Reasoning + Acting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循环过程：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1. LLM 思考（Reasoning）→ 决定要调用什么工具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2. LLM 行动（Acting）→ 调用工具获取信息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3. LLM 观察（Observation）→ 看到工具返回的结果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4. 回到步骤 1 → 判断信息是否足够，不够就继续调，够就生成最终回复</w:t>
      </w:r>
    </w:p>
    <w:p w14:paraId="3B2701FF">
      <w:pPr>
        <w:pStyle w:val="4"/>
        <w:rPr>
          <w:sz w:val="24"/>
          <w:szCs w:val="24"/>
        </w:rPr>
      </w:pPr>
      <w:r>
        <w:rPr>
          <w:sz w:val="24"/>
          <w:szCs w:val="24"/>
        </w:rPr>
        <w:t>面试题</w:t>
      </w:r>
    </w:p>
    <w:p w14:paraId="3616DC99">
      <w:pPr>
        <w:rPr>
          <w:sz w:val="24"/>
          <w:szCs w:val="24"/>
        </w:rPr>
      </w:pPr>
      <w:r>
        <w:rPr>
          <w:b/>
          <w:color w:val="C0392B"/>
          <w:sz w:val="24"/>
          <w:szCs w:val="24"/>
        </w:rPr>
        <w:t>Q：LangChain 的 Agent 是怎么工作的？</w:t>
      </w:r>
    </w:p>
    <w:p w14:paraId="5D720A1E">
      <w:pPr>
        <w:rPr>
          <w:sz w:val="24"/>
          <w:szCs w:val="24"/>
        </w:rPr>
      </w:pPr>
      <w:r>
        <w:rPr>
          <w:sz w:val="24"/>
          <w:szCs w:val="24"/>
        </w:rPr>
        <w:t>基于 ReAct 模式——LLM 看到用户问题后自主思考需要什么信息，选择调用对应的 Tool（如 rag_summarize 查知识库、get_weather 查天气），拿到工具返回结果后再判断是否足够回答。不够就再调用，够就生成最终回复。系统提示词里定义了每个工具的能力边界。</w:t>
      </w:r>
    </w:p>
    <w:p w14:paraId="5A93C824">
      <w:pPr>
        <w:rPr>
          <w:sz w:val="24"/>
          <w:szCs w:val="24"/>
        </w:rPr>
      </w:pPr>
      <w:r>
        <w:rPr>
          <w:b/>
          <w:color w:val="C0392B"/>
          <w:sz w:val="24"/>
          <w:szCs w:val="24"/>
        </w:rPr>
        <w:t>Q：Tool 是怎么注册的？</w:t>
      </w:r>
    </w:p>
    <w:p w14:paraId="52885A7F">
      <w:pPr>
        <w:rPr>
          <w:sz w:val="24"/>
          <w:szCs w:val="24"/>
        </w:rPr>
      </w:pPr>
      <w:r>
        <w:rPr>
          <w:sz w:val="24"/>
          <w:szCs w:val="24"/>
        </w:rPr>
        <w:t>用 LangChain 的 @tool 装饰器。装饰器给函数加上了名称、描述和参数 schema，这些信息会传给 LLM。LLM 根据"用户问题 + 所有工具的描述"来决定调用哪个工具，并自动填入参数。</w:t>
      </w:r>
    </w:p>
    <w:p w14:paraId="4939F765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4830576">
      <w:pPr>
        <w:pStyle w:val="3"/>
        <w:rPr>
          <w:sz w:val="24"/>
          <w:szCs w:val="24"/>
        </w:rPr>
      </w:pPr>
      <w:r>
        <w:rPr>
          <w:sz w:val="24"/>
          <w:szCs w:val="24"/>
        </w:rPr>
        <w:t>十二、Python 工程实践</w:t>
      </w:r>
    </w:p>
    <w:p w14:paraId="2404B3DF">
      <w:pPr>
        <w:pStyle w:val="4"/>
        <w:rPr>
          <w:sz w:val="24"/>
          <w:szCs w:val="24"/>
        </w:rPr>
      </w:pPr>
      <w:r>
        <w:rPr>
          <w:sz w:val="24"/>
          <w:szCs w:val="24"/>
        </w:rPr>
        <w:t>项目中涉及的工程知识点</w:t>
      </w:r>
    </w:p>
    <w:p w14:paraId="71A60809">
      <w:pPr>
        <w:rPr>
          <w:sz w:val="24"/>
          <w:szCs w:val="24"/>
        </w:rPr>
      </w:pPr>
      <w:r>
        <w:rPr>
          <w:b/>
          <w:sz w:val="24"/>
          <w:szCs w:val="24"/>
        </w:rPr>
        <w:t>1. 延迟导入（Lazy Import）</w:t>
      </w:r>
    </w:p>
    <w:p w14:paraId="1D8AFDC0">
      <w:pPr>
        <w:shd w:val="clear" w:color="auto" w:fill="F2F2F2"/>
        <w:ind w:left="567"/>
        <w:rPr>
          <w:sz w:val="24"/>
          <w:szCs w:val="24"/>
        </w:rPr>
      </w:pPr>
      <w:r>
        <w:rPr>
          <w:rFonts w:ascii="Consolas" w:hAnsi="Consolas" w:eastAsia="微软雅黑"/>
          <w:sz w:val="24"/>
          <w:szCs w:val="24"/>
        </w:rPr>
        <w:t># 错误做法：文件顶部导入，启动就触发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from sentence_transformers import CrossEncoder  # → torch 几百 MB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# 正确做法：函数内部导入，真正需要时才触发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def _load_bge():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  from sentence_transformers import CrossEncoder  # 延迟加载</w:t>
      </w:r>
    </w:p>
    <w:p w14:paraId="560E8BB5">
      <w:pPr>
        <w:rPr>
          <w:sz w:val="24"/>
          <w:szCs w:val="24"/>
        </w:rPr>
      </w:pPr>
      <w:r>
        <w:rPr>
          <w:b/>
          <w:sz w:val="24"/>
          <w:szCs w:val="24"/>
        </w:rPr>
        <w:t>2. 三级降级策略</w:t>
      </w:r>
    </w:p>
    <w:p w14:paraId="5E6AE527">
      <w:pPr>
        <w:shd w:val="clear" w:color="auto" w:fill="F2F2F2"/>
        <w:ind w:left="567"/>
        <w:rPr>
          <w:sz w:val="24"/>
          <w:szCs w:val="24"/>
        </w:rPr>
      </w:pPr>
      <w:r>
        <w:rPr>
          <w:rFonts w:ascii="Consolas" w:hAnsi="Consolas" w:eastAsia="微软雅黑"/>
          <w:sz w:val="24"/>
          <w:szCs w:val="24"/>
        </w:rPr>
        <w:t>try: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  result = bge_rerank(docs)          # 第一级：最好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except: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  result = tfidf_rerank(docs)         # 第二级：兜底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  if not result: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      result = docs[:top_n]          # 第三级：直接取前 N</w:t>
      </w:r>
    </w:p>
    <w:p w14:paraId="6DD07A73">
      <w:pPr>
        <w:rPr>
          <w:sz w:val="24"/>
          <w:szCs w:val="24"/>
        </w:rPr>
      </w:pPr>
      <w:r>
        <w:rPr>
          <w:b/>
          <w:sz w:val="24"/>
          <w:szCs w:val="24"/>
        </w:rPr>
        <w:t>3. 开关设计</w:t>
      </w:r>
    </w:p>
    <w:p w14:paraId="0E1A5404">
      <w:pPr>
        <w:shd w:val="clear" w:color="auto" w:fill="F2F2F2"/>
        <w:ind w:left="567"/>
        <w:rPr>
          <w:sz w:val="24"/>
          <w:szCs w:val="24"/>
        </w:rPr>
      </w:pPr>
      <w:r>
        <w:rPr>
          <w:rFonts w:ascii="Consolas" w:hAnsi="Consolas" w:eastAsia="微软雅黑"/>
          <w:sz w:val="24"/>
          <w:szCs w:val="24"/>
        </w:rPr>
        <w:t>if self.memory_enabled: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  context = memory.get_context(session_id)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else: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  context = original_history  # 完全走原有逻辑</w:t>
      </w:r>
    </w:p>
    <w:p w14:paraId="1A62FAD9">
      <w:pPr>
        <w:rPr>
          <w:sz w:val="24"/>
          <w:szCs w:val="24"/>
        </w:rPr>
      </w:pPr>
      <w:r>
        <w:rPr>
          <w:b/>
          <w:sz w:val="24"/>
          <w:szCs w:val="24"/>
        </w:rPr>
        <w:t>4. pickle 持久化</w:t>
      </w:r>
    </w:p>
    <w:p w14:paraId="4A5E2F56">
      <w:pPr>
        <w:shd w:val="clear" w:color="auto" w:fill="F2F2F2"/>
        <w:ind w:left="567"/>
        <w:rPr>
          <w:sz w:val="24"/>
          <w:szCs w:val="24"/>
        </w:rPr>
      </w:pPr>
      <w:r>
        <w:rPr>
          <w:rFonts w:ascii="Consolas" w:hAnsi="Consolas" w:eastAsia="微软雅黑"/>
          <w:sz w:val="24"/>
          <w:szCs w:val="24"/>
        </w:rPr>
        <w:t># 保存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with open("bm25_index.pkl", "wb") as f: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  pickle.dump((bm25_index, documents, signature), f)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# 加载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with open("bm25_index.pkl", "rb") as f: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  bm25_index, documents, signature = pickle.load(f)</w:t>
      </w:r>
    </w:p>
    <w:p w14:paraId="0B21CBB6">
      <w:pPr>
        <w:rPr>
          <w:sz w:val="24"/>
          <w:szCs w:val="24"/>
        </w:rPr>
      </w:pPr>
      <w:r>
        <w:rPr>
          <w:b/>
          <w:sz w:val="24"/>
          <w:szCs w:val="24"/>
        </w:rPr>
        <w:t>5. MD5 签名校验</w:t>
      </w:r>
    </w:p>
    <w:p w14:paraId="03CB4406">
      <w:pPr>
        <w:shd w:val="clear" w:color="auto" w:fill="F2F2F2"/>
        <w:ind w:left="567"/>
        <w:rPr>
          <w:sz w:val="24"/>
          <w:szCs w:val="24"/>
        </w:rPr>
      </w:pPr>
      <w:r>
        <w:rPr>
          <w:rFonts w:ascii="Consolas" w:hAnsi="Consolas" w:eastAsia="微软雅黑"/>
          <w:sz w:val="24"/>
          <w:szCs w:val="24"/>
        </w:rPr>
        <w:t>import hashlib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current_md5 = hashlib.md5(file_content).hexdigest()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if current_md5 != stored_md5: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  rebuild_index()  # 文件变了，重建索引</w:t>
      </w:r>
    </w:p>
    <w:p w14:paraId="39E4C733">
      <w:pPr>
        <w:rPr>
          <w:sz w:val="24"/>
          <w:szCs w:val="24"/>
        </w:rPr>
      </w:pPr>
      <w:r>
        <w:rPr>
          <w:b/>
          <w:sz w:val="24"/>
          <w:szCs w:val="24"/>
        </w:rPr>
        <w:t>6. Redis 持久化</w:t>
      </w:r>
    </w:p>
    <w:p w14:paraId="2F8C6CCD">
      <w:pPr>
        <w:shd w:val="clear" w:color="auto" w:fill="F2F2F2"/>
        <w:ind w:left="567"/>
        <w:rPr>
          <w:sz w:val="24"/>
          <w:szCs w:val="24"/>
        </w:rPr>
      </w:pPr>
      <w:r>
        <w:rPr>
          <w:rFonts w:ascii="Consolas" w:hAnsi="Consolas" w:eastAsia="微软雅黑"/>
          <w:sz w:val="24"/>
          <w:szCs w:val="24"/>
        </w:rPr>
        <w:t># 存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redis_client.setex(f"history:{session_id}", ttl, json.dumps(messages))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# 取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messages = json.loads(redis_client.get(f"history:{session_id}"))</w:t>
      </w:r>
    </w:p>
    <w:p w14:paraId="33D1A7EE">
      <w:pPr>
        <w:pStyle w:val="4"/>
        <w:rPr>
          <w:sz w:val="24"/>
          <w:szCs w:val="24"/>
        </w:rPr>
      </w:pPr>
      <w:r>
        <w:rPr>
          <w:sz w:val="24"/>
          <w:szCs w:val="24"/>
        </w:rPr>
        <w:t>面试题</w:t>
      </w:r>
    </w:p>
    <w:p w14:paraId="2CCB7F66">
      <w:pPr>
        <w:rPr>
          <w:sz w:val="24"/>
          <w:szCs w:val="24"/>
        </w:rPr>
      </w:pPr>
      <w:r>
        <w:rPr>
          <w:b/>
          <w:color w:val="C0392B"/>
          <w:sz w:val="24"/>
          <w:szCs w:val="24"/>
        </w:rPr>
        <w:t>Q：为什么 sentence_transformers 要延迟加载？</w:t>
      </w:r>
    </w:p>
    <w:p w14:paraId="01F42220">
      <w:pPr>
        <w:rPr>
          <w:sz w:val="24"/>
          <w:szCs w:val="24"/>
        </w:rPr>
      </w:pPr>
      <w:r>
        <w:rPr>
          <w:sz w:val="24"/>
          <w:szCs w:val="24"/>
        </w:rPr>
        <w:t>Python 的 import 是静态的——模块顶部写 import 就会立即执行。sentence_transformers 依赖 transformers → torch → torchvision，torch 几百 MB，加载需要几秒。如果 Rerank 没开启，这些库完全不需要加载。延迟加载把开销推迟到第一次使用时。</w:t>
      </w:r>
    </w:p>
    <w:p w14:paraId="3BD2FB6E">
      <w:pPr>
        <w:rPr>
          <w:sz w:val="24"/>
          <w:szCs w:val="24"/>
        </w:rPr>
      </w:pPr>
      <w:r>
        <w:rPr>
          <w:b/>
          <w:color w:val="C0392B"/>
          <w:sz w:val="24"/>
          <w:szCs w:val="24"/>
        </w:rPr>
        <w:t>Q：你的系统如果 Rerank 服务挂了怎么办？</w:t>
      </w:r>
    </w:p>
    <w:p w14:paraId="4C9F9C05">
      <w:pPr>
        <w:rPr>
          <w:sz w:val="24"/>
          <w:szCs w:val="24"/>
        </w:rPr>
      </w:pPr>
      <w:r>
        <w:rPr>
          <w:sz w:val="24"/>
          <w:szCs w:val="24"/>
        </w:rPr>
        <w:t>三级降级。第一级用 BGE Cross-Encoder 本地推理；如果加载失败，降级到 TF-IDF + 余弦相似度（纯 Python 计算，不需要模型）；如果 TF-IDF 也失败，直接取粗排的前 top_n 条。每一级都有 try/except 兜底，不会影响主流程。</w:t>
      </w:r>
    </w:p>
    <w:p w14:paraId="1C0378A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610C0A6">
      <w:pPr>
        <w:pStyle w:val="3"/>
        <w:rPr>
          <w:sz w:val="24"/>
          <w:szCs w:val="24"/>
        </w:rPr>
      </w:pPr>
      <w:r>
        <w:rPr>
          <w:sz w:val="24"/>
          <w:szCs w:val="24"/>
        </w:rPr>
        <w:t>十三、综合面试题</w:t>
      </w:r>
    </w:p>
    <w:p w14:paraId="6C3FEA48">
      <w:pPr>
        <w:pStyle w:val="4"/>
        <w:rPr>
          <w:sz w:val="24"/>
          <w:szCs w:val="24"/>
        </w:rPr>
      </w:pPr>
      <w:r>
        <w:rPr>
          <w:sz w:val="24"/>
          <w:szCs w:val="24"/>
        </w:rPr>
        <w:t>项目整体</w:t>
      </w:r>
    </w:p>
    <w:p w14:paraId="263E39E9">
      <w:pPr>
        <w:rPr>
          <w:sz w:val="24"/>
          <w:szCs w:val="24"/>
        </w:rPr>
      </w:pPr>
      <w:r>
        <w:rPr>
          <w:b/>
          <w:color w:val="C0392B"/>
          <w:sz w:val="24"/>
          <w:szCs w:val="24"/>
        </w:rPr>
        <w:t>Q：介绍一下你的项目？</w:t>
      </w:r>
    </w:p>
    <w:p w14:paraId="7239C4C1">
      <w:pPr>
        <w:rPr>
          <w:sz w:val="24"/>
          <w:szCs w:val="24"/>
        </w:rPr>
      </w:pPr>
      <w:r>
        <w:rPr>
          <w:sz w:val="24"/>
          <w:szCs w:val="24"/>
        </w:rPr>
        <w:t>我做的是一个基于 RAG 的智能客服系统，用于扫地机器人的故障排查和使用咨询。系统的核心是一个 ReAct Agent，能自主判断用户意图并调用相应工具。检索方面，我设计了混合检索架构——Dense 向量 + BM25 稀疏检索 + RRF 融合 + Cross-Encoder 精排，兼顾语义理解和精确匹配。另外实现了 Memory 机制解决长对话的 token 爆炸问题，以及多 Agent 协作做回复质量校验。</w:t>
      </w:r>
    </w:p>
    <w:p w14:paraId="6B3FF1CC">
      <w:pPr>
        <w:rPr>
          <w:sz w:val="24"/>
          <w:szCs w:val="24"/>
        </w:rPr>
      </w:pPr>
      <w:r>
        <w:rPr>
          <w:b/>
          <w:color w:val="C0392B"/>
          <w:sz w:val="24"/>
          <w:szCs w:val="24"/>
        </w:rPr>
        <w:t>Q：项目中你遇到的最大技术挑战是什么？</w:t>
      </w:r>
    </w:p>
    <w:p w14:paraId="26E36EF8">
      <w:pPr>
        <w:rPr>
          <w:sz w:val="24"/>
          <w:szCs w:val="24"/>
        </w:rPr>
      </w:pPr>
      <w:r>
        <w:rPr>
          <w:sz w:val="24"/>
          <w:szCs w:val="24"/>
        </w:rPr>
        <w:t>import 依赖链问题。项目中用了 langchain_text_splitters，但它间接依赖 sentence_transformers → torch → torchvision，torch 几百 MB 导致启动慢甚至崩溃。我的解决方案是：在 BM25 模块中完全不导入 langchain，自己实现文本分块；在 Reranker 中延迟加载 sentence_transformers，只在 enabled 时才触发。这让我理解了 Python import 机制和依赖管理的工程实践。</w:t>
      </w:r>
    </w:p>
    <w:p w14:paraId="740C6CCE">
      <w:pPr>
        <w:pStyle w:val="4"/>
        <w:rPr>
          <w:sz w:val="24"/>
          <w:szCs w:val="24"/>
        </w:rPr>
      </w:pPr>
      <w:r>
        <w:rPr>
          <w:sz w:val="24"/>
          <w:szCs w:val="24"/>
        </w:rPr>
        <w:t>开放性问题</w:t>
      </w:r>
    </w:p>
    <w:p w14:paraId="0DDB7900">
      <w:pPr>
        <w:rPr>
          <w:sz w:val="24"/>
          <w:szCs w:val="24"/>
        </w:rPr>
      </w:pPr>
      <w:r>
        <w:rPr>
          <w:b/>
          <w:color w:val="C0392B"/>
          <w:sz w:val="24"/>
          <w:szCs w:val="24"/>
        </w:rPr>
        <w:t>Q：如果让你继续优化这个系统，你会做什么？</w:t>
      </w:r>
    </w:p>
    <w:p w14:paraId="642DE8F1">
      <w:pPr>
        <w:rPr>
          <w:sz w:val="24"/>
          <w:szCs w:val="24"/>
        </w:rPr>
      </w:pPr>
      <w:r>
        <w:rPr>
          <w:sz w:val="24"/>
          <w:szCs w:val="24"/>
        </w:rPr>
        <w:t>三个方向：1) 查询改写——用 LLM 把用户的模糊查询改写为更明确的形式再检索；2) 多轮检索——根据用户的追问动态调整检索策略；3) 评估数据闭环——收集评估 Agent 的打分数据，用于优化检索参数和 prompt。</w:t>
      </w:r>
    </w:p>
    <w:p w14:paraId="2F34F232">
      <w:pPr>
        <w:rPr>
          <w:sz w:val="24"/>
          <w:szCs w:val="24"/>
        </w:rPr>
      </w:pPr>
      <w:r>
        <w:rPr>
          <w:b/>
          <w:color w:val="C0392B"/>
          <w:sz w:val="24"/>
          <w:szCs w:val="24"/>
        </w:rPr>
        <w:t>Q：你觉得你的项目还有什么不足？</w:t>
      </w:r>
    </w:p>
    <w:p w14:paraId="370C299F">
      <w:pPr>
        <w:rPr>
          <w:sz w:val="24"/>
          <w:szCs w:val="24"/>
        </w:rPr>
      </w:pPr>
      <w:r>
        <w:rPr>
          <w:sz w:val="24"/>
          <w:szCs w:val="24"/>
        </w:rPr>
        <w:t>Memory 机制的摘要质量需要持续调优，可能丢失关键细节；BM25 的自定义词典需要根据实际使用不断补充；A2A 评估 Agent 的阈值需要更多真实 case 来标定。这些都是需要在实际运行中迭代优化的。</w:t>
      </w:r>
    </w:p>
    <w:p w14:paraId="38666FB3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D8F0B56">
      <w:pPr>
        <w:pStyle w:val="3"/>
        <w:rPr>
          <w:sz w:val="24"/>
          <w:szCs w:val="24"/>
        </w:rPr>
      </w:pPr>
      <w:r>
        <w:rPr>
          <w:sz w:val="24"/>
          <w:szCs w:val="24"/>
        </w:rPr>
        <w:t>学习优先级建议</w:t>
      </w:r>
    </w:p>
    <w:p w14:paraId="3ACE9913">
      <w:pPr>
        <w:shd w:val="clear" w:color="auto" w:fill="F2F2F2"/>
        <w:ind w:left="567"/>
        <w:rPr>
          <w:sz w:val="24"/>
          <w:szCs w:val="24"/>
        </w:rPr>
      </w:pPr>
      <w:r>
        <w:rPr>
          <w:rFonts w:ascii="Consolas" w:hAnsi="Consolas" w:eastAsia="微软雅黑"/>
          <w:sz w:val="24"/>
          <w:szCs w:val="24"/>
        </w:rPr>
        <w:t>必须完全掌握（面试必问）：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✓ 向量检索基本原理（Embedding + 余弦相似度）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✓ BM25 思想（词频 × 稀有度）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✓ RRF 融合（为什么用排名不用分数）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✓ 混合检索链路（能画出数据流图）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✓ Memory 机制（为什么需要、分几层）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✓ ReAct Agent 工作模式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理解即可（大概率会问但不会深挖）：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○ Cross-Encoder vs Bi-Encoder 的区别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○ jieba 分词和自定义词典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○ ChromaDB 的 Document 结构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○ 延迟导入和三级降级的工程意义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>了解概念（可能被问到你用过什么）：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△ LangChain 的 Tool / Chain / Middleware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△ Redis 持久化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△ pickle 序列化</w:t>
      </w:r>
      <w:r>
        <w:rPr>
          <w:rFonts w:ascii="Consolas" w:hAnsi="Consolas" w:eastAsia="微软雅黑"/>
          <w:sz w:val="24"/>
          <w:szCs w:val="24"/>
        </w:rPr>
        <w:br w:type="textWrapping"/>
      </w:r>
      <w:r>
        <w:rPr>
          <w:rFonts w:ascii="Consolas" w:hAnsi="Consolas" w:eastAsia="微软雅黑"/>
          <w:sz w:val="24"/>
          <w:szCs w:val="24"/>
        </w:rPr>
        <w:t xml:space="preserve">  △ MD5 签名校验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A2953D2"/>
    <w:rsid w:val="2AC21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A1A2E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A1A2E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A1A2E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1A1A2E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253</Words>
  <Characters>322</Characters>
  <Lines>0</Lines>
  <Paragraphs>0</Paragraphs>
  <TotalTime>929</TotalTime>
  <ScaleCrop>false</ScaleCrop>
  <LinksUpToDate>false</LinksUpToDate>
  <CharactersWithSpaces>342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王培景</cp:lastModifiedBy>
  <dcterms:modified xsi:type="dcterms:W3CDTF">2026-06-12T01:35:28Z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eyJoZGlkIjoiZGE0ZjBhZDVhYzBmYzlmZWZiM2MwNzkzMjlhN2U2ODYiLCJ1c2VySWQiOiIxODQ4ODg1NTg0In0=</vt:lpwstr>
  </property>
  <property fmtid="{D5CDD505-2E9C-101B-9397-08002B2CF9AE}" pid="3" name="KSOProductBuildVer">
    <vt:lpwstr>2052-12.1.0.26895</vt:lpwstr>
  </property>
  <property fmtid="{D5CDD505-2E9C-101B-9397-08002B2CF9AE}" pid="4" name="ICV">
    <vt:lpwstr>003212FE24494C74812BC172D04ED5BD_12</vt:lpwstr>
  </property>
</Properties>
</file>